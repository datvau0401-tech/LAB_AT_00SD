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9269" w14:textId="77777777" w:rsidR="00430786" w:rsidRDefault="00000000">
      <w:pPr>
        <w:jc w:val="center"/>
        <w:rPr>
          <w:rFonts w:cs="Times New Roman"/>
        </w:rPr>
      </w:pPr>
      <w:r>
        <w:rPr>
          <w:rFonts w:cs="Times New Roman"/>
          <w:b/>
        </w:rPr>
        <w:t>TRƯỜNG ĐẠI HỌC TÀI NGUYÊN VÀ MÔI TRƯỜNG</w:t>
      </w:r>
    </w:p>
    <w:p w14:paraId="1BDFAD06" w14:textId="77777777" w:rsidR="00430786" w:rsidRDefault="00430786">
      <w:pPr>
        <w:jc w:val="center"/>
        <w:rPr>
          <w:rFonts w:cs="Times New Roman"/>
        </w:rPr>
      </w:pPr>
    </w:p>
    <w:p w14:paraId="6EFD81B7" w14:textId="77777777" w:rsidR="00430786" w:rsidRDefault="00430786">
      <w:pPr>
        <w:rPr>
          <w:rFonts w:cs="Times New Roman"/>
        </w:rPr>
      </w:pPr>
    </w:p>
    <w:p w14:paraId="0E662EB6" w14:textId="77777777" w:rsidR="00430786" w:rsidRDefault="00000000">
      <w:pPr>
        <w:jc w:val="center"/>
        <w:rPr>
          <w:rFonts w:cs="Times New Roman"/>
        </w:rPr>
      </w:pPr>
      <w:r>
        <w:rPr>
          <w:rFonts w:cs="Times New Roman"/>
          <w:b/>
          <w:sz w:val="36"/>
        </w:rPr>
        <w:t>BÁO CÁO BÀI 6</w:t>
      </w:r>
    </w:p>
    <w:p w14:paraId="011ABEE2" w14:textId="77777777" w:rsidR="00430786" w:rsidRDefault="00000000">
      <w:pPr>
        <w:jc w:val="center"/>
        <w:rPr>
          <w:rFonts w:cs="Times New Roman"/>
        </w:rPr>
      </w:pPr>
      <w:r>
        <w:rPr>
          <w:rFonts w:cs="Times New Roman"/>
          <w:b/>
          <w:sz w:val="32"/>
        </w:rPr>
        <w:t>QUẢN LÝ CÔNG TY DU LỊCH VĂN HÓA VIỆT</w:t>
      </w:r>
    </w:p>
    <w:p w14:paraId="7A199181" w14:textId="77777777" w:rsidR="00430786" w:rsidRDefault="00000000">
      <w:pPr>
        <w:jc w:val="center"/>
        <w:rPr>
          <w:rFonts w:cs="Times New Roman"/>
        </w:rPr>
      </w:pPr>
      <w:proofErr w:type="spellStart"/>
      <w:r>
        <w:rPr>
          <w:rFonts w:cs="Times New Roman"/>
          <w:i/>
        </w:rPr>
        <w:t>Từ</w:t>
      </w:r>
      <w:proofErr w:type="spellEnd"/>
      <w:r>
        <w:rPr>
          <w:rFonts w:cs="Times New Roman"/>
          <w:i/>
        </w:rPr>
        <w:t xml:space="preserve"> </w:t>
      </w:r>
      <w:proofErr w:type="spellStart"/>
      <w:r>
        <w:rPr>
          <w:rFonts w:cs="Times New Roman"/>
          <w:i/>
        </w:rPr>
        <w:t>phân</w:t>
      </w:r>
      <w:proofErr w:type="spellEnd"/>
      <w:r>
        <w:rPr>
          <w:rFonts w:cs="Times New Roman"/>
          <w:i/>
        </w:rPr>
        <w:t xml:space="preserve"> </w:t>
      </w:r>
      <w:proofErr w:type="spellStart"/>
      <w:r>
        <w:rPr>
          <w:rFonts w:cs="Times New Roman"/>
          <w:i/>
        </w:rPr>
        <w:t>tích</w:t>
      </w:r>
      <w:proofErr w:type="spellEnd"/>
      <w:r>
        <w:rPr>
          <w:rFonts w:cs="Times New Roman"/>
          <w:i/>
        </w:rPr>
        <w:t xml:space="preserve"> </w:t>
      </w:r>
      <w:proofErr w:type="spellStart"/>
      <w:r>
        <w:rPr>
          <w:rFonts w:cs="Times New Roman"/>
          <w:i/>
        </w:rPr>
        <w:t>nghiệp</w:t>
      </w:r>
      <w:proofErr w:type="spellEnd"/>
      <w:r>
        <w:rPr>
          <w:rFonts w:cs="Times New Roman"/>
          <w:i/>
        </w:rPr>
        <w:t xml:space="preserve"> </w:t>
      </w:r>
      <w:proofErr w:type="spellStart"/>
      <w:r>
        <w:rPr>
          <w:rFonts w:cs="Times New Roman"/>
          <w:i/>
        </w:rPr>
        <w:t>vụ</w:t>
      </w:r>
      <w:proofErr w:type="spellEnd"/>
      <w:r>
        <w:rPr>
          <w:rFonts w:cs="Times New Roman"/>
          <w:i/>
        </w:rPr>
        <w:t xml:space="preserve"> - UML - CSDL - </w:t>
      </w:r>
      <w:proofErr w:type="spellStart"/>
      <w:r>
        <w:rPr>
          <w:rFonts w:cs="Times New Roman"/>
          <w:i/>
        </w:rPr>
        <w:t>giao</w:t>
      </w:r>
      <w:proofErr w:type="spellEnd"/>
      <w:r>
        <w:rPr>
          <w:rFonts w:cs="Times New Roman"/>
          <w:i/>
        </w:rPr>
        <w:t xml:space="preserve"> </w:t>
      </w:r>
      <w:proofErr w:type="spellStart"/>
      <w:r>
        <w:rPr>
          <w:rFonts w:cs="Times New Roman"/>
          <w:i/>
        </w:rPr>
        <w:t>diện</w:t>
      </w:r>
      <w:proofErr w:type="spellEnd"/>
      <w:r>
        <w:rPr>
          <w:rFonts w:cs="Times New Roman"/>
          <w:i/>
        </w:rPr>
        <w:t xml:space="preserve"> - </w:t>
      </w:r>
      <w:proofErr w:type="spellStart"/>
      <w:r>
        <w:rPr>
          <w:rFonts w:cs="Times New Roman"/>
          <w:i/>
        </w:rPr>
        <w:t>đến</w:t>
      </w:r>
      <w:proofErr w:type="spellEnd"/>
      <w:r>
        <w:rPr>
          <w:rFonts w:cs="Times New Roman"/>
          <w:i/>
        </w:rPr>
        <w:t xml:space="preserve"> code C# WinForms</w:t>
      </w:r>
    </w:p>
    <w:p w14:paraId="41F004EA" w14:textId="77777777" w:rsidR="00430786" w:rsidRDefault="00430786">
      <w:pPr>
        <w:rPr>
          <w:rFonts w:cs="Times New Roman"/>
        </w:rPr>
      </w:pPr>
    </w:p>
    <w:p w14:paraId="2FF95E8C" w14:textId="77777777" w:rsidR="00430786" w:rsidRDefault="00430786">
      <w:pPr>
        <w:rPr>
          <w:rFonts w:cs="Times New Roman"/>
        </w:rPr>
      </w:pPr>
    </w:p>
    <w:p w14:paraId="0CACFD06" w14:textId="32FEBAFF" w:rsidR="00430786" w:rsidRPr="00F726ED" w:rsidRDefault="00000000">
      <w:pPr>
        <w:jc w:val="center"/>
        <w:rPr>
          <w:rFonts w:cs="Times New Roman"/>
          <w:lang w:val="vi-VN"/>
        </w:rPr>
      </w:pPr>
      <w:r>
        <w:rPr>
          <w:rFonts w:cs="Times New Roman"/>
        </w:rPr>
        <w:t xml:space="preserve">  </w:t>
      </w:r>
      <w:proofErr w:type="spellStart"/>
      <w:r>
        <w:rPr>
          <w:rFonts w:cs="Times New Roman"/>
        </w:rPr>
        <w:t>Họ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:  </w:t>
      </w:r>
      <w:r w:rsidR="00F726ED">
        <w:rPr>
          <w:rFonts w:cs="Times New Roman"/>
        </w:rPr>
        <w:t>Nguyễn</w:t>
      </w:r>
      <w:r w:rsidR="00F726ED">
        <w:rPr>
          <w:rFonts w:cs="Times New Roman"/>
          <w:lang w:val="vi-VN"/>
        </w:rPr>
        <w:t xml:space="preserve"> Tấn Đạt</w:t>
      </w:r>
    </w:p>
    <w:p w14:paraId="637392B0" w14:textId="1518228A" w:rsidR="00430786" w:rsidRPr="00F726ED" w:rsidRDefault="00000000">
      <w:pPr>
        <w:jc w:val="center"/>
        <w:rPr>
          <w:rFonts w:cs="Times New Roman"/>
          <w:lang w:val="vi-VN"/>
        </w:rPr>
      </w:pPr>
      <w:r>
        <w:rPr>
          <w:rFonts w:cs="Times New Roman"/>
        </w:rPr>
        <w:t xml:space="preserve">MSSV:           </w:t>
      </w:r>
      <w:r w:rsidR="00F726ED">
        <w:rPr>
          <w:rFonts w:cs="Times New Roman"/>
        </w:rPr>
        <w:t>1250080032</w:t>
      </w:r>
    </w:p>
    <w:p w14:paraId="63CF5D07" w14:textId="729A3692" w:rsidR="00430786" w:rsidRDefault="00000000">
      <w:pPr>
        <w:jc w:val="center"/>
        <w:rPr>
          <w:rFonts w:cs="Times New Roman"/>
        </w:rPr>
      </w:pP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>:        12_</w:t>
      </w:r>
      <w:r w:rsidR="00F726ED">
        <w:rPr>
          <w:rFonts w:cs="Times New Roman"/>
        </w:rPr>
        <w:t>Đ</w:t>
      </w:r>
      <w:r>
        <w:rPr>
          <w:rFonts w:cs="Times New Roman"/>
        </w:rPr>
        <w:t>H_CNPM1</w:t>
      </w:r>
    </w:p>
    <w:p w14:paraId="2530AF62" w14:textId="77777777" w:rsidR="00430786" w:rsidRDefault="00000000">
      <w:pPr>
        <w:rPr>
          <w:rFonts w:cs="Times New Roman"/>
        </w:rPr>
      </w:pPr>
      <w:r>
        <w:rPr>
          <w:rFonts w:cs="Times New Roman"/>
        </w:rPr>
        <w:br w:type="page"/>
      </w:r>
    </w:p>
    <w:p w14:paraId="57C51446" w14:textId="77777777" w:rsidR="00430786" w:rsidRDefault="00000000">
      <w:pPr>
        <w:pStyle w:val="Heading1"/>
        <w:jc w:val="center"/>
        <w:rPr>
          <w:rFonts w:ascii="Times New Roman" w:hAnsi="Times New Roman" w:cs="Times New Roman"/>
        </w:rPr>
      </w:pPr>
      <w:bookmarkStart w:id="0" w:name="_Toc24348"/>
      <w:r>
        <w:rPr>
          <w:rFonts w:ascii="Times New Roman" w:hAnsi="Times New Roman" w:cs="Times New Roman"/>
        </w:rPr>
        <w:lastRenderedPageBreak/>
        <w:t>MỤC LỤC</w:t>
      </w:r>
      <w:bookmarkEnd w:id="0"/>
    </w:p>
    <w:p w14:paraId="3EA79AD2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TOC \o "1-3" \h \u </w:instrText>
      </w:r>
      <w:r>
        <w:rPr>
          <w:rFonts w:cs="Times New Roman"/>
        </w:rPr>
        <w:fldChar w:fldCharType="separate"/>
      </w:r>
    </w:p>
    <w:p w14:paraId="3EEB3884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hyperlink w:anchor="_Toc8317" w:history="1">
        <w:r>
          <w:rPr>
            <w:rFonts w:cs="Times New Roman"/>
          </w:rPr>
          <w:t>1. Mục tiêu và sản phẩm đầu ra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_Toc8317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3</w:t>
        </w:r>
        <w:r>
          <w:rPr>
            <w:rFonts w:cs="Times New Roman"/>
          </w:rPr>
          <w:fldChar w:fldCharType="end"/>
        </w:r>
      </w:hyperlink>
    </w:p>
    <w:p w14:paraId="60E3EBB4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hyperlink w:anchor="_Toc8655" w:history="1">
        <w:r>
          <w:rPr>
            <w:rFonts w:cs="Times New Roman"/>
          </w:rPr>
          <w:t>2. Mô tả bài toán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_Toc8655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4</w:t>
        </w:r>
        <w:r>
          <w:rPr>
            <w:rFonts w:cs="Times New Roman"/>
          </w:rPr>
          <w:fldChar w:fldCharType="end"/>
        </w:r>
      </w:hyperlink>
    </w:p>
    <w:p w14:paraId="22D64ABC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hyperlink w:anchor="_Toc230" w:history="1">
        <w:r>
          <w:rPr>
            <w:rFonts w:cs="Times New Roman"/>
          </w:rPr>
          <w:t>3. Khảo sát hiện trạng và xác định yêu cầu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_Toc230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5</w:t>
        </w:r>
        <w:r>
          <w:rPr>
            <w:rFonts w:cs="Times New Roman"/>
          </w:rPr>
          <w:fldChar w:fldCharType="end"/>
        </w:r>
      </w:hyperlink>
    </w:p>
    <w:p w14:paraId="11FDC8D2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24616" w:history="1">
        <w:r>
          <w:rPr>
            <w:rFonts w:cs="Times New Roman"/>
          </w:rPr>
          <w:t>3.1. Đầu vào - xử lý - kết xuất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_Toc24616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5</w:t>
        </w:r>
        <w:r>
          <w:rPr>
            <w:rFonts w:cs="Times New Roman"/>
          </w:rPr>
          <w:fldChar w:fldCharType="end"/>
        </w:r>
      </w:hyperlink>
    </w:p>
    <w:p w14:paraId="500DCE72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7102" w:history="1">
        <w:r>
          <w:rPr>
            <w:rFonts w:cs="Times New Roman"/>
          </w:rPr>
          <w:t>3.2. Tác nhân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_Toc7102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5</w:t>
        </w:r>
        <w:r>
          <w:rPr>
            <w:rFonts w:cs="Times New Roman"/>
          </w:rPr>
          <w:fldChar w:fldCharType="end"/>
        </w:r>
      </w:hyperlink>
    </w:p>
    <w:p w14:paraId="3CB5C10F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12315" w:history="1">
        <w:r>
          <w:rPr>
            <w:rFonts w:cs="Times New Roman"/>
          </w:rPr>
          <w:t>3.3. Quy định nghiệp vụ (Business Rules)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_Toc12315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5</w:t>
        </w:r>
        <w:r>
          <w:rPr>
            <w:rFonts w:cs="Times New Roman"/>
          </w:rPr>
          <w:fldChar w:fldCharType="end"/>
        </w:r>
      </w:hyperlink>
    </w:p>
    <w:p w14:paraId="23BC2788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25625" w:history="1">
        <w:r>
          <w:rPr>
            <w:rFonts w:cs="Times New Roman"/>
          </w:rPr>
          <w:t>3.4. Yêu cầu phi chức năng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_Toc25625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6</w:t>
        </w:r>
        <w:r>
          <w:rPr>
            <w:rFonts w:cs="Times New Roman"/>
          </w:rPr>
          <w:fldChar w:fldCharType="end"/>
        </w:r>
      </w:hyperlink>
    </w:p>
    <w:p w14:paraId="04454009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hyperlink w:anchor="_Toc24980" w:history="1">
        <w:r>
          <w:rPr>
            <w:rFonts w:cs="Times New Roman"/>
          </w:rPr>
          <w:t>4. Phân tích và thiết kế UML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_Toc24980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6</w:t>
        </w:r>
        <w:r>
          <w:rPr>
            <w:rFonts w:cs="Times New Roman"/>
          </w:rPr>
          <w:fldChar w:fldCharType="end"/>
        </w:r>
      </w:hyperlink>
    </w:p>
    <w:p w14:paraId="6FB65283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5808" w:history="1">
        <w:r>
          <w:rPr>
            <w:rFonts w:cs="Times New Roman"/>
          </w:rPr>
          <w:t>4.1. Actor và Use Case tổng quát (Câu 3)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_Toc5808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6</w:t>
        </w:r>
        <w:r>
          <w:rPr>
            <w:rFonts w:cs="Times New Roman"/>
          </w:rPr>
          <w:fldChar w:fldCharType="end"/>
        </w:r>
      </w:hyperlink>
    </w:p>
    <w:p w14:paraId="4088631A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16608" w:history="1">
        <w:r>
          <w:rPr>
            <w:rFonts w:cs="Times New Roman"/>
          </w:rPr>
          <w:t>4.2. Use Case phân rã từ đăng ký đến kết thúc tour (Câu 4)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_Toc16608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7</w:t>
        </w:r>
        <w:r>
          <w:rPr>
            <w:rFonts w:cs="Times New Roman"/>
          </w:rPr>
          <w:fldChar w:fldCharType="end"/>
        </w:r>
      </w:hyperlink>
    </w:p>
    <w:p w14:paraId="4B4EAB7F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12086" w:history="1">
        <w:r>
          <w:rPr>
            <w:rFonts w:cs="Times New Roman"/>
          </w:rPr>
          <w:t>4.3. Class Diagram (Câu 1 và Câu 2)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_Toc12086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8</w:t>
        </w:r>
        <w:r>
          <w:rPr>
            <w:rFonts w:cs="Times New Roman"/>
          </w:rPr>
          <w:fldChar w:fldCharType="end"/>
        </w:r>
      </w:hyperlink>
    </w:p>
    <w:p w14:paraId="2415F2D1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309" w:history="1">
        <w:r>
          <w:rPr>
            <w:rFonts w:cs="Times New Roman"/>
          </w:rPr>
          <w:t>4.4. Activity Diagram: từ đăng ký tour đến kết thúc tour (Câu 5)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_Toc309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10</w:t>
        </w:r>
        <w:r>
          <w:rPr>
            <w:rFonts w:cs="Times New Roman"/>
          </w:rPr>
          <w:fldChar w:fldCharType="end"/>
        </w:r>
      </w:hyperlink>
    </w:p>
    <w:p w14:paraId="791100EE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18727" w:history="1">
        <w:r>
          <w:rPr>
            <w:rFonts w:cs="Times New Roman"/>
          </w:rPr>
          <w:t>4.5. Sequence Diagram: Lập phiếu đăng ký tour theo đoàn (Câu 6)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_Toc18727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12</w:t>
        </w:r>
        <w:r>
          <w:rPr>
            <w:rFonts w:cs="Times New Roman"/>
          </w:rPr>
          <w:fldChar w:fldCharType="end"/>
        </w:r>
      </w:hyperlink>
    </w:p>
    <w:p w14:paraId="1C5DB5D4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hyperlink w:anchor="_Toc14516" w:history="1">
        <w:r>
          <w:rPr>
            <w:rFonts w:cs="Times New Roman"/>
          </w:rPr>
          <w:t>5. Thiết kế cơ sở dữ liệu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_Toc14516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13</w:t>
        </w:r>
        <w:r>
          <w:rPr>
            <w:rFonts w:cs="Times New Roman"/>
          </w:rPr>
          <w:fldChar w:fldCharType="end"/>
        </w:r>
      </w:hyperlink>
    </w:p>
    <w:p w14:paraId="52155A29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20560" w:history="1">
        <w:r>
          <w:rPr>
            <w:rFonts w:cs="Times New Roman"/>
          </w:rPr>
          <w:t>5.1. Danh sách bảng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_Toc20560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13</w:t>
        </w:r>
        <w:r>
          <w:rPr>
            <w:rFonts w:cs="Times New Roman"/>
          </w:rPr>
          <w:fldChar w:fldCharType="end"/>
        </w:r>
      </w:hyperlink>
    </w:p>
    <w:p w14:paraId="1830B010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24931" w:history="1">
        <w:r>
          <w:rPr>
            <w:rFonts w:cs="Times New Roman"/>
          </w:rPr>
          <w:t>5.2. Ràng buộc quan trọng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_Toc24931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14</w:t>
        </w:r>
        <w:r>
          <w:rPr>
            <w:rFonts w:cs="Times New Roman"/>
          </w:rPr>
          <w:fldChar w:fldCharType="end"/>
        </w:r>
      </w:hyperlink>
    </w:p>
    <w:p w14:paraId="1EDF0F23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hyperlink w:anchor="_Toc18020" w:history="1">
        <w:r>
          <w:rPr>
            <w:rFonts w:cs="Times New Roman"/>
          </w:rPr>
          <w:t>6. Thiết kế hệ thống giao diện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_Toc18020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14</w:t>
        </w:r>
        <w:r>
          <w:rPr>
            <w:rFonts w:cs="Times New Roman"/>
          </w:rPr>
          <w:fldChar w:fldCharType="end"/>
        </w:r>
      </w:hyperlink>
    </w:p>
    <w:p w14:paraId="6E546377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hyperlink w:anchor="_Toc12004" w:history="1">
        <w:r>
          <w:rPr>
            <w:rFonts w:cs="Times New Roman"/>
          </w:rPr>
          <w:t>7. Cài đặt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_Toc12004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15</w:t>
        </w:r>
        <w:r>
          <w:rPr>
            <w:rFonts w:cs="Times New Roman"/>
          </w:rPr>
          <w:fldChar w:fldCharType="end"/>
        </w:r>
      </w:hyperlink>
    </w:p>
    <w:p w14:paraId="3678BD73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hyperlink w:anchor="_Toc20048" w:history="1">
        <w:r>
          <w:rPr>
            <w:rFonts w:cs="Times New Roman"/>
          </w:rPr>
          <w:t>8. Kịch bản khai thác đúng, sai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_Toc20048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21</w:t>
        </w:r>
        <w:r>
          <w:rPr>
            <w:rFonts w:cs="Times New Roman"/>
          </w:rPr>
          <w:fldChar w:fldCharType="end"/>
        </w:r>
      </w:hyperlink>
    </w:p>
    <w:p w14:paraId="5108A9EF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hyperlink w:anchor="_Toc18165" w:history="1">
        <w:r>
          <w:rPr>
            <w:rFonts w:cs="Times New Roman"/>
          </w:rPr>
          <w:t>9. Kiểm thử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_Toc18165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21</w:t>
        </w:r>
        <w:r>
          <w:rPr>
            <w:rFonts w:cs="Times New Roman"/>
          </w:rPr>
          <w:fldChar w:fldCharType="end"/>
        </w:r>
      </w:hyperlink>
    </w:p>
    <w:p w14:paraId="546C28C3" w14:textId="77777777" w:rsidR="00430786" w:rsidRDefault="00000000">
      <w:pPr>
        <w:pStyle w:val="TOC2"/>
        <w:tabs>
          <w:tab w:val="right" w:leader="dot" w:pos="9406"/>
        </w:tabs>
        <w:ind w:left="520"/>
        <w:rPr>
          <w:rFonts w:cs="Times New Roman"/>
        </w:rPr>
      </w:pPr>
      <w:hyperlink w:anchor="_Toc29496" w:history="1">
        <w:r>
          <w:rPr>
            <w:rFonts w:cs="Times New Roman"/>
          </w:rPr>
          <w:t>9.1. Bảng truy vết yêu cầu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_Toc29496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22</w:t>
        </w:r>
        <w:r>
          <w:rPr>
            <w:rFonts w:cs="Times New Roman"/>
          </w:rPr>
          <w:fldChar w:fldCharType="end"/>
        </w:r>
      </w:hyperlink>
    </w:p>
    <w:p w14:paraId="5464B31B" w14:textId="77777777" w:rsidR="00430786" w:rsidRDefault="00000000">
      <w:pPr>
        <w:pStyle w:val="TOC1"/>
        <w:tabs>
          <w:tab w:val="right" w:leader="dot" w:pos="9406"/>
        </w:tabs>
        <w:rPr>
          <w:rFonts w:cs="Times New Roman"/>
        </w:rPr>
      </w:pPr>
      <w:hyperlink w:anchor="_Toc6920" w:history="1">
        <w:r>
          <w:rPr>
            <w:rFonts w:cs="Times New Roman"/>
          </w:rPr>
          <w:t>10. Kết luận</w:t>
        </w:r>
        <w:r>
          <w:rPr>
            <w:rFonts w:cs="Times New Roman"/>
          </w:rPr>
          <w:tab/>
        </w: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 PAGEREF _Toc6920 \h </w:instrText>
        </w:r>
        <w:r>
          <w:rPr>
            <w:rFonts w:cs="Times New Roman"/>
          </w:rPr>
        </w:r>
        <w:r>
          <w:rPr>
            <w:rFonts w:cs="Times New Roman"/>
          </w:rPr>
          <w:fldChar w:fldCharType="separate"/>
        </w:r>
        <w:r>
          <w:rPr>
            <w:rFonts w:cs="Times New Roman"/>
          </w:rPr>
          <w:t>22</w:t>
        </w:r>
        <w:r>
          <w:rPr>
            <w:rFonts w:cs="Times New Roman"/>
          </w:rPr>
          <w:fldChar w:fldCharType="end"/>
        </w:r>
      </w:hyperlink>
    </w:p>
    <w:p w14:paraId="3637ECB9" w14:textId="77777777" w:rsidR="00430786" w:rsidRDefault="00000000">
      <w:pPr>
        <w:rPr>
          <w:rFonts w:cs="Times New Roman"/>
        </w:rPr>
      </w:pPr>
      <w:r>
        <w:rPr>
          <w:rFonts w:cs="Times New Roman"/>
        </w:rPr>
        <w:fldChar w:fldCharType="end"/>
      </w:r>
      <w:bookmarkStart w:id="1" w:name="_Toc8317"/>
    </w:p>
    <w:p w14:paraId="1A814DDA" w14:textId="77777777" w:rsidR="00430786" w:rsidRDefault="00000000">
      <w:pPr>
        <w:jc w:val="center"/>
        <w:rPr>
          <w:rFonts w:cs="Times New Roman"/>
        </w:rPr>
      </w:pP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</w:p>
    <w:p w14:paraId="6D945319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r>
        <w:rPr>
          <w:rFonts w:cs="Times New Roman"/>
        </w:rPr>
        <w:fldChar w:fldCharType="begin"/>
      </w:r>
      <w:r>
        <w:rPr>
          <w:rFonts w:cs="Times New Roman"/>
        </w:rPr>
        <w:instrText>TOC \t "Caption" \h \c</w:instrText>
      </w:r>
      <w:r>
        <w:rPr>
          <w:rFonts w:cs="Times New Roman"/>
        </w:rPr>
        <w:fldChar w:fldCharType="separate"/>
      </w:r>
      <w:hyperlink w:anchor="_Toc30531" w:history="1">
        <w:r>
          <w:t>Hình 1. Use Case Diagram tổng quát (xem bộ UML đính kèm)</w:t>
        </w:r>
        <w:r>
          <w:tab/>
        </w:r>
        <w:r>
          <w:fldChar w:fldCharType="begin"/>
        </w:r>
        <w:r>
          <w:instrText xml:space="preserve"> PAGEREF _Toc30531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E44DB0B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29356" w:history="1">
        <w:r>
          <w:t>Hình 2. Phân rã use case: từ đăng ký tour đến kết thúc tour (xem bộ UML đính kèm)</w:t>
        </w:r>
        <w:r>
          <w:tab/>
        </w:r>
        <w:r>
          <w:fldChar w:fldCharType="begin"/>
        </w:r>
        <w:r>
          <w:instrText xml:space="preserve"> PAGEREF _Toc29356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29423AA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2769" w:history="1">
        <w:r>
          <w:t>Hình 3. Biểu đồ lớp phân tích (xem bộ UML đính kèm)</w:t>
        </w:r>
        <w:r>
          <w:tab/>
        </w:r>
        <w:r>
          <w:fldChar w:fldCharType="begin"/>
        </w:r>
        <w:r>
          <w:instrText xml:space="preserve"> PAGEREF _Toc2769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8291589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6325" w:history="1">
        <w:r>
          <w:t>Hình 4.</w:t>
        </w:r>
        <w:r>
          <w:t xml:space="preserve"> </w:t>
        </w:r>
        <w:r>
          <w:t>Biểu đồ hoạt động: từ đăng ký tour đến kết thúc tour (xem bộ UML đính kèm)</w:t>
        </w:r>
        <w:r>
          <w:tab/>
        </w:r>
        <w:r>
          <w:fldChar w:fldCharType="begin"/>
        </w:r>
        <w:r>
          <w:instrText xml:space="preserve"> PAGEREF _Toc6325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0B2C0E60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19388" w:history="1">
        <w:r>
          <w:t>Hình 5. Biểu đồ tuần tự: Lập phiếu đăng ký tour theo đoàn (xem bộ UML đính kèm)</w:t>
        </w:r>
        <w:r>
          <w:tab/>
        </w:r>
        <w:r>
          <w:fldChar w:fldCharType="begin"/>
        </w:r>
        <w:r>
          <w:instrText xml:space="preserve"> PAGEREF _Toc19388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430380A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15741" w:history="1">
        <w:r>
          <w:t>Hình 6. ERD triển khai trên SQL Server (xem bộ UML đính kèm)</w:t>
        </w:r>
        <w:r>
          <w:tab/>
        </w:r>
        <w:r>
          <w:fldChar w:fldCharType="begin"/>
        </w:r>
        <w:r>
          <w:instrText xml:space="preserve"> PAGEREF _Toc15741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38E2B631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9449" w:history="1">
        <w:r>
          <w:t>Hình 7. Sơ đồ điều hướng hệ thống Form (xem bộ UML đính kèm)</w:t>
        </w:r>
        <w:r>
          <w:tab/>
        </w:r>
        <w:r>
          <w:fldChar w:fldCharType="begin"/>
        </w:r>
        <w:r>
          <w:instrText xml:space="preserve"> PAGEREF _Toc9449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6C74587B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24840" w:history="1">
        <w:r>
          <w:t>Hình 8. Giao diện FrmMain và hộp xác nhận khi thoát</w:t>
        </w:r>
        <w:r>
          <w:tab/>
        </w:r>
        <w:r>
          <w:fldChar w:fldCharType="begin"/>
        </w:r>
        <w:r>
          <w:instrText xml:space="preserve"> PAGEREF _Toc24840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67348FD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7220" w:history="1">
        <w:r>
          <w:t>Hình 9. Form FrmLuongThongKe - tab Lương hướng dẫn viên</w:t>
        </w:r>
        <w:r>
          <w:tab/>
        </w:r>
        <w:r>
          <w:fldChar w:fldCharType="begin"/>
        </w:r>
        <w:r>
          <w:instrText xml:space="preserve"> PAGEREF _Toc7220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4FC3F7BD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2050" w:history="1">
        <w:r>
          <w:t>Hình 10. Form FrmKetThucKhaoSat - tab Thanh toán sau tour (đoàn)</w:t>
        </w:r>
        <w:r>
          <w:tab/>
        </w:r>
        <w:r>
          <w:fldChar w:fldCharType="begin"/>
        </w:r>
        <w:r>
          <w:instrText xml:space="preserve"> PAGEREF _Toc2050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2C03E1BB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26836" w:history="1">
        <w:r>
          <w:t>Hình 11. Form FrmPhanCongHDV</w:t>
        </w:r>
        <w:r>
          <w:tab/>
        </w:r>
        <w:r>
          <w:fldChar w:fldCharType="begin"/>
        </w:r>
        <w:r>
          <w:instrText xml:space="preserve"> PAGEREF _Toc26836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2BF79522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9500" w:history="1">
        <w:r>
          <w:t>Hình 12. Form FrmDangKyDoan - phiếu đăng ký theo đoàn</w:t>
        </w:r>
        <w:r>
          <w:tab/>
        </w:r>
        <w:r>
          <w:fldChar w:fldCharType="begin"/>
        </w:r>
        <w:r>
          <w:instrText xml:space="preserve"> PAGEREF _Toc9500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5420F6CB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12737" w:history="1">
        <w:r>
          <w:t>Hình 13. Form FrmDangKyLe - đăng ký khách lẻ theo chuyến</w:t>
        </w:r>
        <w:r>
          <w:tab/>
        </w:r>
        <w:r>
          <w:fldChar w:fldCharType="begin"/>
        </w:r>
        <w:r>
          <w:instrText xml:space="preserve"> PAGEREF _Toc12737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0FA8A17E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28234" w:history="1">
        <w:r>
          <w:t>Hình 14. Form FrmChuyenLe - lịch chuyến khách lẻ</w:t>
        </w:r>
        <w:r>
          <w:tab/>
        </w:r>
        <w:r>
          <w:fldChar w:fldCharType="begin"/>
        </w:r>
        <w:r>
          <w:instrText xml:space="preserve"> PAGEREF _Toc28234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534806C9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23668" w:history="1">
        <w:r>
          <w:t>Hình 15. Form FrmTour - tab Tour</w:t>
        </w:r>
        <w:r>
          <w:tab/>
        </w:r>
        <w:r>
          <w:fldChar w:fldCharType="begin"/>
        </w:r>
        <w:r>
          <w:instrText xml:space="preserve"> PAGEREF _Toc23668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0D3926B6" w14:textId="77777777" w:rsidR="00430786" w:rsidRDefault="00000000">
      <w:pPr>
        <w:pStyle w:val="TableofFigures"/>
        <w:tabs>
          <w:tab w:val="right" w:leader="dot" w:pos="9406"/>
        </w:tabs>
        <w:ind w:left="1040" w:hanging="520"/>
      </w:pPr>
      <w:hyperlink w:anchor="_Toc1304" w:history="1">
        <w:r>
          <w:t>Hình 16. Form FrmDanhMuc - tab Phương tiện</w:t>
        </w:r>
        <w:r>
          <w:tab/>
        </w:r>
        <w:r>
          <w:fldChar w:fldCharType="begin"/>
        </w:r>
        <w:r>
          <w:instrText xml:space="preserve"> PAGEREF _Toc1304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48ED7DA" w14:textId="77777777" w:rsidR="00430786" w:rsidRDefault="00000000">
      <w:pPr>
        <w:jc w:val="center"/>
        <w:rPr>
          <w:rFonts w:cs="Times New Roman"/>
        </w:rPr>
      </w:pPr>
      <w:r>
        <w:rPr>
          <w:rFonts w:cs="Times New Roman"/>
        </w:rPr>
        <w:fldChar w:fldCharType="end"/>
      </w:r>
    </w:p>
    <w:p w14:paraId="56FBA7D3" w14:textId="77777777" w:rsidR="00430786" w:rsidRDefault="00000000">
      <w:pPr>
        <w:rPr>
          <w:rFonts w:cs="Times New Roman"/>
        </w:rPr>
      </w:pPr>
      <w:r>
        <w:rPr>
          <w:rFonts w:cs="Times New Roman"/>
        </w:rPr>
        <w:t xml:space="preserve">1.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</w:t>
      </w:r>
      <w:bookmarkEnd w:id="1"/>
      <w:proofErr w:type="spellEnd"/>
    </w:p>
    <w:p w14:paraId="0F623D7F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trọn</w:t>
      </w:r>
      <w:proofErr w:type="spellEnd"/>
      <w:r>
        <w:rPr>
          <w:rFonts w:cs="Times New Roman"/>
        </w:rPr>
        <w:t xml:space="preserve"> chu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ty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Windows Forms C#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. Các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>:</w:t>
      </w:r>
    </w:p>
    <w:p w14:paraId="46DDDD92" w14:textId="77777777" w:rsidR="00430786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: tour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lương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thúc</w:t>
      </w:r>
      <w:proofErr w:type="spellEnd"/>
      <w:r>
        <w:rPr>
          <w:rFonts w:cs="Times New Roman"/>
        </w:rPr>
        <w:t xml:space="preserve"> tour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>.</w:t>
      </w:r>
    </w:p>
    <w:p w14:paraId="4889F8DD" w14:textId="77777777" w:rsidR="00430786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đủ</w:t>
      </w:r>
      <w:proofErr w:type="spellEnd"/>
      <w:r>
        <w:rPr>
          <w:rFonts w:cs="Times New Roman"/>
        </w:rPr>
        <w:t xml:space="preserve"> 6 </w:t>
      </w:r>
      <w:proofErr w:type="spellStart"/>
      <w:r>
        <w:rPr>
          <w:rFonts w:cs="Times New Roman"/>
        </w:rPr>
        <w:t>câu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hỏi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UML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- </w:t>
      </w:r>
      <w:proofErr w:type="spellStart"/>
      <w:r>
        <w:rPr>
          <w:rFonts w:cs="Times New Roman"/>
        </w:rPr>
        <w:t>pha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>.</w:t>
      </w:r>
    </w:p>
    <w:p w14:paraId="701D136B" w14:textId="77777777" w:rsidR="00430786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CSDL SQL Server </w:t>
      </w:r>
      <w:proofErr w:type="spellStart"/>
      <w:r>
        <w:rPr>
          <w:rFonts w:cs="Times New Roman"/>
        </w:rPr>
        <w:t>nhất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C# WinForms (.NET Framework 4.7.2)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trúc</w:t>
      </w:r>
      <w:proofErr w:type="spellEnd"/>
      <w:r>
        <w:rPr>
          <w:rFonts w:cs="Times New Roman"/>
        </w:rPr>
        <w:t xml:space="preserve"> UI - Service - Data.</w:t>
      </w:r>
    </w:p>
    <w:p w14:paraId="267EE79C" w14:textId="77777777" w:rsidR="00430786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- UML - Form/Service - </w:t>
      </w:r>
      <w:proofErr w:type="spellStart"/>
      <w:r>
        <w:rPr>
          <w:rFonts w:cs="Times New Roman"/>
        </w:rPr>
        <w:t>bảng</w:t>
      </w:r>
      <w:proofErr w:type="spellEnd"/>
      <w:r>
        <w:rPr>
          <w:rFonts w:cs="Times New Roman"/>
        </w:rPr>
        <w:t xml:space="preserve"> CSDL - test case.</w:t>
      </w:r>
    </w:p>
    <w:p w14:paraId="6D880956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nộp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Word;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 UML (Use Case, Class, Activity, Sequence); script SQL; solution C# WinForms;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bảng</w:t>
      </w:r>
      <w:proofErr w:type="spellEnd"/>
      <w:r>
        <w:rPr>
          <w:rFonts w:cs="Times New Roman"/>
        </w:rPr>
        <w:t xml:space="preserve"> test case.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4535"/>
        <w:gridCol w:w="3742"/>
      </w:tblGrid>
      <w:tr w:rsidR="00430786" w14:paraId="2DC324D6" w14:textId="77777777">
        <w:trPr>
          <w:jc w:val="center"/>
        </w:trPr>
        <w:tc>
          <w:tcPr>
            <w:tcW w:w="794" w:type="dxa"/>
            <w:shd w:val="clear" w:color="auto" w:fill="D9E2F3"/>
          </w:tcPr>
          <w:p w14:paraId="16DB14E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Câu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6DBD30F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Yêu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cầu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của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đề</w:t>
            </w:r>
            <w:proofErr w:type="spellEnd"/>
          </w:p>
        </w:tc>
        <w:tc>
          <w:tcPr>
            <w:tcW w:w="3742" w:type="dxa"/>
            <w:shd w:val="clear" w:color="auto" w:fill="D9E2F3"/>
          </w:tcPr>
          <w:p w14:paraId="0E0D42A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Trả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lời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tại</w:t>
            </w:r>
            <w:proofErr w:type="spellEnd"/>
          </w:p>
        </w:tc>
      </w:tr>
      <w:tr w:rsidR="00430786" w14:paraId="52D58EE0" w14:textId="77777777">
        <w:trPr>
          <w:jc w:val="center"/>
        </w:trPr>
        <w:tc>
          <w:tcPr>
            <w:tcW w:w="794" w:type="dxa"/>
          </w:tcPr>
          <w:p w14:paraId="3268FE9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4535" w:type="dxa"/>
          </w:tcPr>
          <w:p w14:paraId="00FC6A7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Xác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định</w:t>
            </w:r>
            <w:proofErr w:type="spellEnd"/>
            <w:r>
              <w:rPr>
                <w:rFonts w:cs="Times New Roman"/>
                <w:sz w:val="21"/>
              </w:rPr>
              <w:t xml:space="preserve"> Class, </w:t>
            </w:r>
            <w:proofErr w:type="spellStart"/>
            <w:r>
              <w:rPr>
                <w:rFonts w:cs="Times New Roman"/>
                <w:sz w:val="21"/>
              </w:rPr>
              <w:t>thuộc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tính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phương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thức</w:t>
            </w:r>
            <w:proofErr w:type="spellEnd"/>
            <w:r>
              <w:rPr>
                <w:rFonts w:cs="Times New Roman"/>
                <w:sz w:val="21"/>
              </w:rPr>
              <w:t>, ID</w:t>
            </w:r>
          </w:p>
        </w:tc>
        <w:tc>
          <w:tcPr>
            <w:tcW w:w="3742" w:type="dxa"/>
          </w:tcPr>
          <w:p w14:paraId="6E8DD94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Mục</w:t>
            </w:r>
            <w:proofErr w:type="spellEnd"/>
            <w:r>
              <w:rPr>
                <w:rFonts w:cs="Times New Roman"/>
                <w:sz w:val="21"/>
              </w:rPr>
              <w:t xml:space="preserve"> 4.3 (</w:t>
            </w:r>
            <w:proofErr w:type="spellStart"/>
            <w:r>
              <w:rPr>
                <w:rFonts w:cs="Times New Roman"/>
                <w:sz w:val="21"/>
              </w:rPr>
              <w:t>bảng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lớp</w:t>
            </w:r>
            <w:proofErr w:type="spellEnd"/>
            <w:r>
              <w:rPr>
                <w:rFonts w:cs="Times New Roman"/>
                <w:sz w:val="21"/>
              </w:rPr>
              <w:t xml:space="preserve">)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biểu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đồ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lớp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thiết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kế</w:t>
            </w:r>
            <w:proofErr w:type="spellEnd"/>
          </w:p>
        </w:tc>
      </w:tr>
      <w:tr w:rsidR="00430786" w14:paraId="3A54E70F" w14:textId="77777777">
        <w:trPr>
          <w:jc w:val="center"/>
        </w:trPr>
        <w:tc>
          <w:tcPr>
            <w:tcW w:w="794" w:type="dxa"/>
          </w:tcPr>
          <w:p w14:paraId="65D7062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4535" w:type="dxa"/>
          </w:tcPr>
          <w:p w14:paraId="0514241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Mối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liên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giữa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các</w:t>
            </w:r>
            <w:proofErr w:type="spellEnd"/>
            <w:r>
              <w:rPr>
                <w:rFonts w:cs="Times New Roman"/>
                <w:sz w:val="21"/>
              </w:rPr>
              <w:t xml:space="preserve"> Class, Class Diagram</w:t>
            </w:r>
          </w:p>
        </w:tc>
        <w:tc>
          <w:tcPr>
            <w:tcW w:w="3742" w:type="dxa"/>
          </w:tcPr>
          <w:p w14:paraId="70BA68D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Mục</w:t>
            </w:r>
            <w:proofErr w:type="spellEnd"/>
            <w:r>
              <w:rPr>
                <w:rFonts w:cs="Times New Roman"/>
                <w:sz w:val="21"/>
              </w:rPr>
              <w:t xml:space="preserve"> 4.3</w:t>
            </w:r>
          </w:p>
        </w:tc>
      </w:tr>
      <w:tr w:rsidR="00430786" w14:paraId="59167552" w14:textId="77777777">
        <w:trPr>
          <w:jc w:val="center"/>
        </w:trPr>
        <w:tc>
          <w:tcPr>
            <w:tcW w:w="794" w:type="dxa"/>
          </w:tcPr>
          <w:p w14:paraId="6630F41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4535" w:type="dxa"/>
          </w:tcPr>
          <w:p w14:paraId="7F11787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Actor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Use Case </w:t>
            </w:r>
            <w:proofErr w:type="spellStart"/>
            <w:r>
              <w:rPr>
                <w:rFonts w:cs="Times New Roman"/>
                <w:sz w:val="21"/>
              </w:rPr>
              <w:t>tổng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quát</w:t>
            </w:r>
            <w:proofErr w:type="spellEnd"/>
          </w:p>
        </w:tc>
        <w:tc>
          <w:tcPr>
            <w:tcW w:w="3742" w:type="dxa"/>
          </w:tcPr>
          <w:p w14:paraId="5C48349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Mục</w:t>
            </w:r>
            <w:proofErr w:type="spellEnd"/>
            <w:r>
              <w:rPr>
                <w:rFonts w:cs="Times New Roman"/>
                <w:sz w:val="21"/>
              </w:rPr>
              <w:t xml:space="preserve"> 4.1</w:t>
            </w:r>
          </w:p>
        </w:tc>
      </w:tr>
      <w:tr w:rsidR="00430786" w14:paraId="0CAF4D75" w14:textId="77777777">
        <w:trPr>
          <w:jc w:val="center"/>
        </w:trPr>
        <w:tc>
          <w:tcPr>
            <w:tcW w:w="794" w:type="dxa"/>
          </w:tcPr>
          <w:p w14:paraId="4D9FBD4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4535" w:type="dxa"/>
          </w:tcPr>
          <w:p w14:paraId="042D3B9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Use Case </w:t>
            </w:r>
            <w:proofErr w:type="spellStart"/>
            <w:r>
              <w:rPr>
                <w:rFonts w:cs="Times New Roman"/>
                <w:sz w:val="21"/>
              </w:rPr>
              <w:t>phân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rã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từ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  <w:r>
              <w:rPr>
                <w:rFonts w:cs="Times New Roman"/>
                <w:sz w:val="21"/>
              </w:rPr>
              <w:t xml:space="preserve"> tour </w:t>
            </w:r>
            <w:proofErr w:type="spellStart"/>
            <w:r>
              <w:rPr>
                <w:rFonts w:cs="Times New Roman"/>
                <w:sz w:val="21"/>
              </w:rPr>
              <w:t>đến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thúc</w:t>
            </w:r>
            <w:proofErr w:type="spellEnd"/>
            <w:r>
              <w:rPr>
                <w:rFonts w:cs="Times New Roman"/>
                <w:sz w:val="21"/>
              </w:rPr>
              <w:t xml:space="preserve"> tour</w:t>
            </w:r>
          </w:p>
        </w:tc>
        <w:tc>
          <w:tcPr>
            <w:tcW w:w="3742" w:type="dxa"/>
          </w:tcPr>
          <w:p w14:paraId="5654C25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Mục</w:t>
            </w:r>
            <w:proofErr w:type="spellEnd"/>
            <w:r>
              <w:rPr>
                <w:rFonts w:cs="Times New Roman"/>
                <w:sz w:val="21"/>
              </w:rPr>
              <w:t xml:space="preserve"> 4.2</w:t>
            </w:r>
          </w:p>
        </w:tc>
      </w:tr>
      <w:tr w:rsidR="00430786" w14:paraId="0C7B9951" w14:textId="77777777">
        <w:trPr>
          <w:jc w:val="center"/>
        </w:trPr>
        <w:tc>
          <w:tcPr>
            <w:tcW w:w="794" w:type="dxa"/>
          </w:tcPr>
          <w:p w14:paraId="3C3B458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4535" w:type="dxa"/>
          </w:tcPr>
          <w:p w14:paraId="48E7964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Activity Diagram </w:t>
            </w:r>
            <w:proofErr w:type="spellStart"/>
            <w:r>
              <w:rPr>
                <w:rFonts w:cs="Times New Roman"/>
                <w:sz w:val="21"/>
              </w:rPr>
              <w:t>cho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Câu</w:t>
            </w:r>
            <w:proofErr w:type="spellEnd"/>
            <w:r>
              <w:rPr>
                <w:rFonts w:cs="Times New Roman"/>
                <w:sz w:val="21"/>
              </w:rPr>
              <w:t xml:space="preserve"> 4</w:t>
            </w:r>
          </w:p>
        </w:tc>
        <w:tc>
          <w:tcPr>
            <w:tcW w:w="3742" w:type="dxa"/>
          </w:tcPr>
          <w:p w14:paraId="777CDEC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Mục</w:t>
            </w:r>
            <w:proofErr w:type="spellEnd"/>
            <w:r>
              <w:rPr>
                <w:rFonts w:cs="Times New Roman"/>
                <w:sz w:val="21"/>
              </w:rPr>
              <w:t xml:space="preserve"> 4.4</w:t>
            </w:r>
          </w:p>
        </w:tc>
      </w:tr>
      <w:tr w:rsidR="00430786" w14:paraId="10799335" w14:textId="77777777">
        <w:trPr>
          <w:jc w:val="center"/>
        </w:trPr>
        <w:tc>
          <w:tcPr>
            <w:tcW w:w="794" w:type="dxa"/>
          </w:tcPr>
          <w:p w14:paraId="7CB5793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4535" w:type="dxa"/>
          </w:tcPr>
          <w:p w14:paraId="58F8F79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Sequence Diagram "</w:t>
            </w:r>
            <w:proofErr w:type="spellStart"/>
            <w:r>
              <w:rPr>
                <w:rFonts w:cs="Times New Roman"/>
                <w:sz w:val="21"/>
              </w:rPr>
              <w:t>Lập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  <w:r>
              <w:rPr>
                <w:rFonts w:cs="Times New Roman"/>
                <w:sz w:val="21"/>
              </w:rPr>
              <w:t xml:space="preserve">" </w:t>
            </w:r>
            <w:proofErr w:type="spellStart"/>
            <w:r>
              <w:rPr>
                <w:rFonts w:cs="Times New Roman"/>
                <w:sz w:val="21"/>
              </w:rPr>
              <w:t>theo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</w:p>
        </w:tc>
        <w:tc>
          <w:tcPr>
            <w:tcW w:w="3742" w:type="dxa"/>
          </w:tcPr>
          <w:p w14:paraId="623E70C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Mục</w:t>
            </w:r>
            <w:proofErr w:type="spellEnd"/>
            <w:r>
              <w:rPr>
                <w:rFonts w:cs="Times New Roman"/>
                <w:sz w:val="21"/>
              </w:rPr>
              <w:t xml:space="preserve"> 4.5</w:t>
            </w:r>
          </w:p>
        </w:tc>
      </w:tr>
    </w:tbl>
    <w:p w14:paraId="231116F9" w14:textId="77777777" w:rsidR="00430786" w:rsidRDefault="00430786">
      <w:pPr>
        <w:rPr>
          <w:rFonts w:cs="Times New Roman"/>
        </w:rPr>
      </w:pPr>
    </w:p>
    <w:p w14:paraId="61AB0334" w14:textId="77777777" w:rsidR="00430786" w:rsidRDefault="00000000">
      <w:pPr>
        <w:pStyle w:val="Heading1"/>
        <w:rPr>
          <w:rFonts w:ascii="Times New Roman" w:hAnsi="Times New Roman" w:cs="Times New Roman"/>
        </w:rPr>
      </w:pPr>
      <w:bookmarkStart w:id="2" w:name="_Toc8655"/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bookmarkEnd w:id="2"/>
      <w:proofErr w:type="spellEnd"/>
    </w:p>
    <w:p w14:paraId="78A6DD4B" w14:textId="77777777" w:rsidR="00430786" w:rsidRDefault="00000000">
      <w:pPr>
        <w:rPr>
          <w:rFonts w:cs="Times New Roman"/>
        </w:rPr>
      </w:pPr>
      <w:r>
        <w:rPr>
          <w:rFonts w:cs="Times New Roman"/>
        </w:rPr>
        <w:t xml:space="preserve">Công ty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Văn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Việt TP.HCM tin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tour (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website), </w:t>
      </w:r>
      <w:proofErr w:type="spellStart"/>
      <w:r>
        <w:rPr>
          <w:rFonts w:cs="Times New Roman"/>
        </w:rPr>
        <w:t>tình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tour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sắp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Mọi</w:t>
      </w:r>
      <w:proofErr w:type="spellEnd"/>
      <w:r>
        <w:rPr>
          <w:rFonts w:cs="Times New Roman"/>
        </w:rPr>
        <w:t xml:space="preserve"> tour </w:t>
      </w:r>
      <w:proofErr w:type="spellStart"/>
      <w:r>
        <w:rPr>
          <w:rFonts w:cs="Times New Roman"/>
        </w:rPr>
        <w:t>đều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TP.HCM.</w:t>
      </w:r>
    </w:p>
    <w:p w14:paraId="34848CAB" w14:textId="77777777" w:rsidR="00430786" w:rsidRDefault="00000000">
      <w:pPr>
        <w:rPr>
          <w:rFonts w:cs="Times New Roman"/>
        </w:rPr>
      </w:pPr>
      <w:r>
        <w:rPr>
          <w:rFonts w:cs="Times New Roman"/>
        </w:rPr>
        <w:t xml:space="preserve">Tour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tên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. Tour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tiện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ăn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sạn</w:t>
      </w:r>
      <w:proofErr w:type="spellEnd"/>
      <w:r>
        <w:rPr>
          <w:rFonts w:cs="Times New Roman"/>
        </w:rPr>
        <w:t xml:space="preserve"> (2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5 </w:t>
      </w:r>
      <w:proofErr w:type="spellStart"/>
      <w:r>
        <w:rPr>
          <w:rFonts w:cs="Times New Roman"/>
        </w:rPr>
        <w:t>sao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tour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chặng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bay, </w:t>
      </w:r>
      <w:proofErr w:type="spellStart"/>
      <w:r>
        <w:rPr>
          <w:rFonts w:cs="Times New Roman"/>
        </w:rPr>
        <w:t>xe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tàu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hỏa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tàu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thủy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>.</w:t>
      </w:r>
    </w:p>
    <w:p w14:paraId="5C1550DD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lẻ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dưới</w:t>
      </w:r>
      <w:proofErr w:type="spellEnd"/>
      <w:r>
        <w:rPr>
          <w:rFonts w:cs="Times New Roman"/>
        </w:rPr>
        <w:t xml:space="preserve"> 12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ngay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12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điền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kỳ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trước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mua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kèm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kinh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thúc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>.</w:t>
      </w:r>
    </w:p>
    <w:p w14:paraId="38CC18D5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(HDV)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chéo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. Lương HDV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tour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tháng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thúc</w:t>
      </w:r>
      <w:proofErr w:type="spellEnd"/>
      <w:r>
        <w:rPr>
          <w:rFonts w:cs="Times New Roman"/>
        </w:rPr>
        <w:t xml:space="preserve"> tour,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ty </w:t>
      </w: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góp</w:t>
      </w:r>
      <w:proofErr w:type="spellEnd"/>
      <w:r>
        <w:rPr>
          <w:rFonts w:cs="Times New Roman"/>
        </w:rPr>
        <w:t xml:space="preserve"> ý.</w:t>
      </w:r>
    </w:p>
    <w:p w14:paraId="08E18876" w14:textId="77777777" w:rsidR="00430786" w:rsidRDefault="00000000">
      <w:pPr>
        <w:rPr>
          <w:rFonts w:cs="Times New Roman"/>
        </w:rPr>
      </w:pPr>
      <w:r>
        <w:rPr>
          <w:rFonts w:cs="Times New Roman"/>
          <w:b/>
        </w:rPr>
        <w:t xml:space="preserve">Lưu ý </w:t>
      </w:r>
      <w:proofErr w:type="spellStart"/>
      <w:r>
        <w:rPr>
          <w:rFonts w:cs="Times New Roman"/>
          <w:b/>
        </w:rPr>
        <w:t>về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giả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định</w:t>
      </w:r>
      <w:proofErr w:type="spellEnd"/>
      <w:r>
        <w:rPr>
          <w:rFonts w:cs="Times New Roman"/>
          <w:b/>
        </w:rPr>
        <w:t xml:space="preserve">.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tour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đúng</w:t>
      </w:r>
      <w:proofErr w:type="spellEnd"/>
      <w:r>
        <w:rPr>
          <w:rFonts w:cs="Times New Roman"/>
        </w:rPr>
        <w:t xml:space="preserve"> 12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. Các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bổ</w:t>
      </w:r>
      <w:proofErr w:type="spellEnd"/>
      <w:r>
        <w:rPr>
          <w:rFonts w:cs="Times New Roman"/>
        </w:rPr>
        <w:t xml:space="preserve"> sung: </w:t>
      </w:r>
      <w:proofErr w:type="spellStart"/>
      <w:r>
        <w:rPr>
          <w:rFonts w:cs="Times New Roman"/>
        </w:rPr>
        <w:t>thù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tour </w:t>
      </w:r>
      <w:proofErr w:type="gramStart"/>
      <w:r>
        <w:rPr>
          <w:rFonts w:cs="Times New Roman"/>
        </w:rPr>
        <w:t>do</w:t>
      </w:r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mức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 do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đúng</w:t>
      </w:r>
      <w:proofErr w:type="spellEnd"/>
      <w:r>
        <w:rPr>
          <w:rFonts w:cs="Times New Roman"/>
        </w:rPr>
        <w:t xml:space="preserve"> 12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chối</w:t>
      </w:r>
      <w:proofErr w:type="spellEnd"/>
      <w:r>
        <w:rPr>
          <w:rFonts w:cs="Times New Roman"/>
        </w:rPr>
        <w:t xml:space="preserve"> ở </w:t>
      </w:r>
      <w:proofErr w:type="spellStart"/>
      <w:r>
        <w:rPr>
          <w:rFonts w:cs="Times New Roman"/>
        </w:rPr>
        <w:t>cả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>.</w:t>
      </w:r>
    </w:p>
    <w:p w14:paraId="4F3CCB9E" w14:textId="77777777" w:rsidR="00430786" w:rsidRDefault="00000000">
      <w:pPr>
        <w:pStyle w:val="Heading1"/>
        <w:rPr>
          <w:rFonts w:ascii="Times New Roman" w:hAnsi="Times New Roman" w:cs="Times New Roman"/>
        </w:rPr>
      </w:pPr>
      <w:bookmarkStart w:id="3" w:name="_Toc230"/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Khảo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bookmarkEnd w:id="3"/>
      <w:proofErr w:type="spellEnd"/>
    </w:p>
    <w:p w14:paraId="6A5C4171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4" w:name="_Toc24616"/>
      <w:r>
        <w:rPr>
          <w:rFonts w:ascii="Times New Roman" w:hAnsi="Times New Roman" w:cs="Times New Roman"/>
        </w:rPr>
        <w:t xml:space="preserve">3.1.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bookmarkEnd w:id="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2608"/>
        <w:gridCol w:w="2608"/>
        <w:gridCol w:w="2268"/>
      </w:tblGrid>
      <w:tr w:rsidR="00430786" w14:paraId="278C574E" w14:textId="77777777">
        <w:trPr>
          <w:jc w:val="center"/>
        </w:trPr>
        <w:tc>
          <w:tcPr>
            <w:tcW w:w="1644" w:type="dxa"/>
            <w:shd w:val="clear" w:color="auto" w:fill="D9E2F3"/>
          </w:tcPr>
          <w:p w14:paraId="70476C1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0"/>
              </w:rPr>
              <w:t>Nhóm</w:t>
            </w:r>
            <w:proofErr w:type="spellEnd"/>
          </w:p>
        </w:tc>
        <w:tc>
          <w:tcPr>
            <w:tcW w:w="2608" w:type="dxa"/>
            <w:shd w:val="clear" w:color="auto" w:fill="D9E2F3"/>
          </w:tcPr>
          <w:p w14:paraId="7F0B42C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0"/>
              </w:rPr>
              <w:t>Đầu</w:t>
            </w:r>
            <w:proofErr w:type="spellEnd"/>
            <w:r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0"/>
              </w:rPr>
              <w:t>vào</w:t>
            </w:r>
            <w:proofErr w:type="spellEnd"/>
          </w:p>
        </w:tc>
        <w:tc>
          <w:tcPr>
            <w:tcW w:w="2608" w:type="dxa"/>
            <w:shd w:val="clear" w:color="auto" w:fill="D9E2F3"/>
          </w:tcPr>
          <w:p w14:paraId="6E0D35E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0"/>
              </w:rPr>
              <w:t>Xử</w:t>
            </w:r>
            <w:proofErr w:type="spellEnd"/>
            <w:r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0"/>
              </w:rPr>
              <w:t>lý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0BD939D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0"/>
              </w:rPr>
              <w:t>Đầu</w:t>
            </w:r>
            <w:proofErr w:type="spellEnd"/>
            <w:r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0"/>
              </w:rPr>
              <w:t>ra</w:t>
            </w:r>
            <w:proofErr w:type="spellEnd"/>
          </w:p>
        </w:tc>
      </w:tr>
      <w:tr w:rsidR="00430786" w14:paraId="24147073" w14:textId="77777777">
        <w:trPr>
          <w:jc w:val="center"/>
        </w:trPr>
        <w:tc>
          <w:tcPr>
            <w:tcW w:w="1644" w:type="dxa"/>
          </w:tcPr>
          <w:p w14:paraId="4DFE044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Tour - </w:t>
            </w:r>
            <w:proofErr w:type="spellStart"/>
            <w:r>
              <w:rPr>
                <w:rFonts w:cs="Times New Roman"/>
                <w:sz w:val="20"/>
              </w:rPr>
              <w:t>hành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trình</w:t>
            </w:r>
            <w:proofErr w:type="spellEnd"/>
          </w:p>
        </w:tc>
        <w:tc>
          <w:tcPr>
            <w:tcW w:w="2608" w:type="dxa"/>
          </w:tcPr>
          <w:p w14:paraId="24F719C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Thông tin tour, </w:t>
            </w:r>
            <w:proofErr w:type="spellStart"/>
            <w:r>
              <w:rPr>
                <w:rFonts w:cs="Times New Roman"/>
                <w:sz w:val="20"/>
              </w:rPr>
              <w:t>điểm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dừng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phương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tiện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theo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chặng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điểm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tham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quan</w:t>
            </w:r>
            <w:proofErr w:type="spellEnd"/>
          </w:p>
        </w:tc>
        <w:tc>
          <w:tcPr>
            <w:tcW w:w="2608" w:type="dxa"/>
          </w:tcPr>
          <w:p w14:paraId="36A5603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Kiểm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tra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  <w:r>
              <w:rPr>
                <w:rFonts w:cs="Times New Roman"/>
                <w:sz w:val="20"/>
              </w:rPr>
              <w:t>/</w:t>
            </w:r>
            <w:proofErr w:type="spellStart"/>
            <w:r>
              <w:rPr>
                <w:rFonts w:cs="Times New Roman"/>
                <w:sz w:val="20"/>
              </w:rPr>
              <w:t>đêm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hạng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sao</w:t>
            </w:r>
            <w:proofErr w:type="spellEnd"/>
            <w:r>
              <w:rPr>
                <w:rFonts w:cs="Times New Roman"/>
                <w:sz w:val="20"/>
              </w:rPr>
              <w:t xml:space="preserve"> 2-5</w:t>
            </w:r>
          </w:p>
        </w:tc>
        <w:tc>
          <w:tcPr>
            <w:tcW w:w="2268" w:type="dxa"/>
          </w:tcPr>
          <w:p w14:paraId="0168947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Thông tin tour </w:t>
            </w:r>
            <w:proofErr w:type="spellStart"/>
            <w:r>
              <w:rPr>
                <w:rFonts w:cs="Times New Roman"/>
                <w:sz w:val="20"/>
              </w:rPr>
              <w:t>cho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quảng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cáo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và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đăng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ký</w:t>
            </w:r>
            <w:proofErr w:type="spellEnd"/>
          </w:p>
        </w:tc>
      </w:tr>
      <w:tr w:rsidR="00430786" w14:paraId="2E2B7120" w14:textId="77777777">
        <w:trPr>
          <w:jc w:val="center"/>
        </w:trPr>
        <w:tc>
          <w:tcPr>
            <w:tcW w:w="1644" w:type="dxa"/>
          </w:tcPr>
          <w:p w14:paraId="3F2AAFB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Chuyến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khách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lẻ</w:t>
            </w:r>
            <w:proofErr w:type="spellEnd"/>
          </w:p>
        </w:tc>
        <w:tc>
          <w:tcPr>
            <w:tcW w:w="2608" w:type="dxa"/>
          </w:tcPr>
          <w:p w14:paraId="63A4C15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Tour, </w:t>
            </w: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đi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địa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điểm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đón</w:t>
            </w:r>
            <w:proofErr w:type="spellEnd"/>
          </w:p>
        </w:tc>
        <w:tc>
          <w:tcPr>
            <w:tcW w:w="2608" w:type="dxa"/>
          </w:tcPr>
          <w:p w14:paraId="4299CFF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về</w:t>
            </w:r>
            <w:proofErr w:type="spellEnd"/>
            <w:r>
              <w:rPr>
                <w:rFonts w:cs="Times New Roman"/>
                <w:sz w:val="20"/>
              </w:rPr>
              <w:t xml:space="preserve"> = </w:t>
            </w: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đi</w:t>
            </w:r>
            <w:proofErr w:type="spellEnd"/>
            <w:r>
              <w:rPr>
                <w:rFonts w:cs="Times New Roman"/>
                <w:sz w:val="20"/>
              </w:rPr>
              <w:t xml:space="preserve"> +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  <w:r>
              <w:rPr>
                <w:rFonts w:cs="Times New Roman"/>
                <w:sz w:val="20"/>
              </w:rPr>
              <w:t xml:space="preserve"> - 1</w:t>
            </w:r>
          </w:p>
        </w:tc>
        <w:tc>
          <w:tcPr>
            <w:tcW w:w="2268" w:type="dxa"/>
          </w:tcPr>
          <w:p w14:paraId="21CC1AC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Lịch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chuyến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mở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đăng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ký</w:t>
            </w:r>
            <w:proofErr w:type="spellEnd"/>
          </w:p>
        </w:tc>
      </w:tr>
      <w:tr w:rsidR="00430786" w14:paraId="1D175B83" w14:textId="77777777">
        <w:trPr>
          <w:jc w:val="center"/>
        </w:trPr>
        <w:tc>
          <w:tcPr>
            <w:tcW w:w="1644" w:type="dxa"/>
          </w:tcPr>
          <w:p w14:paraId="539F9AA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Đăng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ký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khách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lẻ</w:t>
            </w:r>
            <w:proofErr w:type="spellEnd"/>
          </w:p>
        </w:tc>
        <w:tc>
          <w:tcPr>
            <w:tcW w:w="2608" w:type="dxa"/>
          </w:tcPr>
          <w:p w14:paraId="2CFC3A0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Chuyến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điểm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bán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vé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người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đăng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ký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người</w:t>
            </w:r>
            <w:proofErr w:type="spellEnd"/>
            <w:r>
              <w:rPr>
                <w:rFonts w:cs="Times New Roman"/>
                <w:sz w:val="20"/>
              </w:rPr>
              <w:t xml:space="preserve"> (&lt; 12)</w:t>
            </w:r>
          </w:p>
        </w:tc>
        <w:tc>
          <w:tcPr>
            <w:tcW w:w="2608" w:type="dxa"/>
          </w:tcPr>
          <w:p w14:paraId="634AFE1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Thành </w:t>
            </w:r>
            <w:proofErr w:type="spellStart"/>
            <w:r>
              <w:rPr>
                <w:rFonts w:cs="Times New Roman"/>
                <w:sz w:val="20"/>
              </w:rPr>
              <w:t>tiền</w:t>
            </w:r>
            <w:proofErr w:type="spellEnd"/>
            <w:r>
              <w:rPr>
                <w:rFonts w:cs="Times New Roman"/>
                <w:sz w:val="20"/>
              </w:rPr>
              <w:t xml:space="preserve"> = </w:t>
            </w:r>
            <w:proofErr w:type="spellStart"/>
            <w:r>
              <w:rPr>
                <w:rFonts w:cs="Times New Roman"/>
                <w:sz w:val="20"/>
              </w:rPr>
              <w:t>đơn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giá</w:t>
            </w:r>
            <w:proofErr w:type="spellEnd"/>
            <w:r>
              <w:rPr>
                <w:rFonts w:cs="Times New Roman"/>
                <w:sz w:val="20"/>
              </w:rPr>
              <w:t xml:space="preserve"> x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người</w:t>
            </w:r>
            <w:proofErr w:type="spellEnd"/>
            <w:r>
              <w:rPr>
                <w:rFonts w:cs="Times New Roman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sz w:val="20"/>
              </w:rPr>
              <w:t>thu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tiền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vé</w:t>
            </w:r>
            <w:proofErr w:type="spellEnd"/>
          </w:p>
        </w:tc>
        <w:tc>
          <w:tcPr>
            <w:tcW w:w="2268" w:type="dxa"/>
          </w:tcPr>
          <w:p w14:paraId="4F020F7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Phiếu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đăng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ký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lẻ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đã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thanh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toán</w:t>
            </w:r>
            <w:proofErr w:type="spellEnd"/>
          </w:p>
        </w:tc>
      </w:tr>
      <w:tr w:rsidR="00430786" w14:paraId="4D64219A" w14:textId="77777777">
        <w:trPr>
          <w:jc w:val="center"/>
        </w:trPr>
        <w:tc>
          <w:tcPr>
            <w:tcW w:w="1644" w:type="dxa"/>
          </w:tcPr>
          <w:p w14:paraId="241E74E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Đăng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ký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đoàn</w:t>
            </w:r>
            <w:proofErr w:type="spellEnd"/>
          </w:p>
        </w:tc>
        <w:tc>
          <w:tcPr>
            <w:tcW w:w="2608" w:type="dxa"/>
          </w:tcPr>
          <w:p w14:paraId="3F7874C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Thông tin </w:t>
            </w:r>
            <w:proofErr w:type="spellStart"/>
            <w:r>
              <w:rPr>
                <w:rFonts w:cs="Times New Roman"/>
                <w:sz w:val="20"/>
              </w:rPr>
              <w:t>đoàn</w:t>
            </w:r>
            <w:proofErr w:type="spellEnd"/>
            <w:r>
              <w:rPr>
                <w:rFonts w:cs="Times New Roman"/>
                <w:sz w:val="20"/>
              </w:rPr>
              <w:t xml:space="preserve">, tour, </w:t>
            </w: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đi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người</w:t>
            </w:r>
            <w:proofErr w:type="spellEnd"/>
            <w:r>
              <w:rPr>
                <w:rFonts w:cs="Times New Roman"/>
                <w:sz w:val="20"/>
              </w:rPr>
              <w:t xml:space="preserve"> (&gt; 12), </w:t>
            </w:r>
            <w:proofErr w:type="spellStart"/>
            <w:r>
              <w:rPr>
                <w:rFonts w:cs="Times New Roman"/>
                <w:sz w:val="20"/>
              </w:rPr>
              <w:t>nơi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đón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bảo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hiểm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tiền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cọc</w:t>
            </w:r>
            <w:proofErr w:type="spellEnd"/>
          </w:p>
        </w:tc>
        <w:tc>
          <w:tcPr>
            <w:tcW w:w="2608" w:type="dxa"/>
          </w:tcPr>
          <w:p w14:paraId="0B23BCA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Tính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kết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thúc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và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tổng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dự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kiến</w:t>
            </w:r>
            <w:proofErr w:type="spellEnd"/>
            <w:r>
              <w:rPr>
                <w:rFonts w:cs="Times New Roman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sz w:val="20"/>
              </w:rPr>
              <w:t>lưu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trong</w:t>
            </w:r>
            <w:proofErr w:type="spellEnd"/>
            <w:r>
              <w:rPr>
                <w:rFonts w:cs="Times New Roman"/>
                <w:sz w:val="20"/>
              </w:rPr>
              <w:t xml:space="preserve"> 1 transaction</w:t>
            </w:r>
          </w:p>
        </w:tc>
        <w:tc>
          <w:tcPr>
            <w:tcW w:w="2268" w:type="dxa"/>
          </w:tcPr>
          <w:p w14:paraId="7507F58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Phiếu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đăng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ký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đoàn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danh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sách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người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đi</w:t>
            </w:r>
            <w:proofErr w:type="spellEnd"/>
          </w:p>
        </w:tc>
      </w:tr>
      <w:tr w:rsidR="00430786" w14:paraId="0308FFF3" w14:textId="77777777">
        <w:trPr>
          <w:jc w:val="center"/>
        </w:trPr>
        <w:tc>
          <w:tcPr>
            <w:tcW w:w="1644" w:type="dxa"/>
          </w:tcPr>
          <w:p w14:paraId="1569E2B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Phân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công</w:t>
            </w:r>
            <w:proofErr w:type="spellEnd"/>
            <w:r>
              <w:rPr>
                <w:rFonts w:cs="Times New Roman"/>
                <w:sz w:val="20"/>
              </w:rPr>
              <w:t xml:space="preserve"> HDV</w:t>
            </w:r>
          </w:p>
        </w:tc>
        <w:tc>
          <w:tcPr>
            <w:tcW w:w="2608" w:type="dxa"/>
          </w:tcPr>
          <w:p w14:paraId="1A2A80A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HDV, </w:t>
            </w:r>
            <w:proofErr w:type="spellStart"/>
            <w:r>
              <w:rPr>
                <w:rFonts w:cs="Times New Roman"/>
                <w:sz w:val="20"/>
              </w:rPr>
              <w:t>chuyến</w:t>
            </w:r>
            <w:proofErr w:type="spellEnd"/>
            <w:r>
              <w:rPr>
                <w:rFonts w:cs="Times New Roman"/>
                <w:sz w:val="20"/>
              </w:rPr>
              <w:t>/</w:t>
            </w:r>
            <w:proofErr w:type="spellStart"/>
            <w:r>
              <w:rPr>
                <w:rFonts w:cs="Times New Roman"/>
                <w:sz w:val="20"/>
              </w:rPr>
              <w:t>đoàn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thù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lao</w:t>
            </w:r>
            <w:proofErr w:type="spellEnd"/>
            <w:r>
              <w:rPr>
                <w:rFonts w:cs="Times New Roman"/>
                <w:sz w:val="20"/>
              </w:rPr>
              <w:t xml:space="preserve"> tour</w:t>
            </w:r>
          </w:p>
        </w:tc>
        <w:tc>
          <w:tcPr>
            <w:tcW w:w="2608" w:type="dxa"/>
          </w:tcPr>
          <w:p w14:paraId="6B969D7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Kiểm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tra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một</w:t>
            </w:r>
            <w:proofErr w:type="spellEnd"/>
            <w:r>
              <w:rPr>
                <w:rFonts w:cs="Times New Roman"/>
                <w:sz w:val="20"/>
              </w:rPr>
              <w:t xml:space="preserve"> HDV/</w:t>
            </w:r>
            <w:proofErr w:type="spellStart"/>
            <w:r>
              <w:rPr>
                <w:rFonts w:cs="Times New Roman"/>
                <w:sz w:val="20"/>
              </w:rPr>
              <w:t>chuyến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lẻ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và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không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trùng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lịch</w:t>
            </w:r>
            <w:proofErr w:type="spellEnd"/>
          </w:p>
        </w:tc>
        <w:tc>
          <w:tcPr>
            <w:tcW w:w="2268" w:type="dxa"/>
          </w:tcPr>
          <w:p w14:paraId="0C2503A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Lịch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phân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công</w:t>
            </w:r>
            <w:proofErr w:type="spellEnd"/>
          </w:p>
        </w:tc>
      </w:tr>
      <w:tr w:rsidR="00430786" w14:paraId="048E3CB0" w14:textId="77777777">
        <w:trPr>
          <w:jc w:val="center"/>
        </w:trPr>
        <w:tc>
          <w:tcPr>
            <w:tcW w:w="1644" w:type="dxa"/>
          </w:tcPr>
          <w:p w14:paraId="0B4FB33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Kết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thúc</w:t>
            </w:r>
            <w:proofErr w:type="spellEnd"/>
            <w:r>
              <w:rPr>
                <w:rFonts w:cs="Times New Roman"/>
                <w:sz w:val="20"/>
              </w:rPr>
              <w:t xml:space="preserve"> tour</w:t>
            </w:r>
          </w:p>
        </w:tc>
        <w:tc>
          <w:tcPr>
            <w:tcW w:w="2608" w:type="dxa"/>
          </w:tcPr>
          <w:p w14:paraId="0B9A353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Phiếu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đoàn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tiền</w:t>
            </w:r>
            <w:proofErr w:type="spellEnd"/>
            <w:r>
              <w:rPr>
                <w:rFonts w:cs="Times New Roman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sz w:val="20"/>
              </w:rPr>
              <w:t>phiếu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khảo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sát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góp</w:t>
            </w:r>
            <w:proofErr w:type="spellEnd"/>
            <w:r>
              <w:rPr>
                <w:rFonts w:cs="Times New Roman"/>
                <w:sz w:val="20"/>
              </w:rPr>
              <w:t xml:space="preserve"> ý</w:t>
            </w:r>
          </w:p>
        </w:tc>
        <w:tc>
          <w:tcPr>
            <w:tcW w:w="2608" w:type="dxa"/>
          </w:tcPr>
          <w:p w14:paraId="35F79A3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Chỉ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sau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kết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thúc</w:t>
            </w:r>
            <w:proofErr w:type="spellEnd"/>
            <w:r>
              <w:rPr>
                <w:rFonts w:cs="Times New Roman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sz w:val="20"/>
              </w:rPr>
              <w:t>không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vượt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còn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phải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trả</w:t>
            </w:r>
            <w:proofErr w:type="spellEnd"/>
          </w:p>
        </w:tc>
        <w:tc>
          <w:tcPr>
            <w:tcW w:w="2268" w:type="dxa"/>
          </w:tcPr>
          <w:p w14:paraId="76E32EF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Thanh </w:t>
            </w:r>
            <w:proofErr w:type="spellStart"/>
            <w:r>
              <w:rPr>
                <w:rFonts w:cs="Times New Roman"/>
                <w:sz w:val="20"/>
              </w:rPr>
              <w:t>toán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đoàn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khảo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sát</w:t>
            </w:r>
            <w:proofErr w:type="spellEnd"/>
          </w:p>
        </w:tc>
      </w:tr>
      <w:tr w:rsidR="00430786" w14:paraId="399CAB02" w14:textId="77777777">
        <w:trPr>
          <w:jc w:val="center"/>
        </w:trPr>
        <w:tc>
          <w:tcPr>
            <w:tcW w:w="1644" w:type="dxa"/>
          </w:tcPr>
          <w:p w14:paraId="5FBAD5D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Lương - </w:t>
            </w:r>
            <w:proofErr w:type="spellStart"/>
            <w:r>
              <w:rPr>
                <w:rFonts w:cs="Times New Roman"/>
                <w:sz w:val="20"/>
              </w:rPr>
              <w:t>thống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kê</w:t>
            </w:r>
            <w:proofErr w:type="spellEnd"/>
          </w:p>
        </w:tc>
        <w:tc>
          <w:tcPr>
            <w:tcW w:w="2608" w:type="dxa"/>
          </w:tcPr>
          <w:p w14:paraId="1DA9C7B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Tháng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năm</w:t>
            </w:r>
            <w:proofErr w:type="spellEnd"/>
            <w:r>
              <w:rPr>
                <w:rFonts w:cs="Times New Roman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sz w:val="20"/>
              </w:rPr>
              <w:t>khoảng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</w:p>
        </w:tc>
        <w:tc>
          <w:tcPr>
            <w:tcW w:w="2608" w:type="dxa"/>
          </w:tcPr>
          <w:p w14:paraId="1560471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Lương </w:t>
            </w:r>
            <w:proofErr w:type="spellStart"/>
            <w:r>
              <w:rPr>
                <w:rFonts w:cs="Times New Roman"/>
                <w:sz w:val="20"/>
              </w:rPr>
              <w:t>căn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bản</w:t>
            </w:r>
            <w:proofErr w:type="spellEnd"/>
            <w:r>
              <w:rPr>
                <w:rFonts w:cs="Times New Roman"/>
                <w:sz w:val="20"/>
              </w:rPr>
              <w:t xml:space="preserve"> + </w:t>
            </w:r>
            <w:proofErr w:type="spellStart"/>
            <w:r>
              <w:rPr>
                <w:rFonts w:cs="Times New Roman"/>
                <w:sz w:val="20"/>
              </w:rPr>
              <w:t>thù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lao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các</w:t>
            </w:r>
            <w:proofErr w:type="spellEnd"/>
            <w:r>
              <w:rPr>
                <w:rFonts w:cs="Times New Roman"/>
                <w:sz w:val="20"/>
              </w:rPr>
              <w:t xml:space="preserve"> tour </w:t>
            </w:r>
            <w:proofErr w:type="spellStart"/>
            <w:r>
              <w:rPr>
                <w:rFonts w:cs="Times New Roman"/>
                <w:sz w:val="20"/>
              </w:rPr>
              <w:t>kết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thúc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trong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tháng</w:t>
            </w:r>
            <w:proofErr w:type="spellEnd"/>
          </w:p>
        </w:tc>
        <w:tc>
          <w:tcPr>
            <w:tcW w:w="2268" w:type="dxa"/>
          </w:tcPr>
          <w:p w14:paraId="29944EB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Bảng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lương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bảng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tổng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hợp</w:t>
            </w:r>
            <w:proofErr w:type="spellEnd"/>
          </w:p>
        </w:tc>
      </w:tr>
    </w:tbl>
    <w:p w14:paraId="4A592E1D" w14:textId="77777777" w:rsidR="00430786" w:rsidRDefault="00430786">
      <w:pPr>
        <w:rPr>
          <w:rFonts w:cs="Times New Roman"/>
        </w:rPr>
      </w:pPr>
    </w:p>
    <w:p w14:paraId="5A4AE5D3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5" w:name="_Toc7102"/>
      <w:r>
        <w:rPr>
          <w:rFonts w:ascii="Times New Roman" w:hAnsi="Times New Roman" w:cs="Times New Roman"/>
        </w:rPr>
        <w:t xml:space="preserve">3.2. </w:t>
      </w: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bookmarkEnd w:id="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430786" w14:paraId="362C1E95" w14:textId="77777777">
        <w:trPr>
          <w:jc w:val="center"/>
        </w:trPr>
        <w:tc>
          <w:tcPr>
            <w:tcW w:w="2551" w:type="dxa"/>
            <w:shd w:val="clear" w:color="auto" w:fill="D9E2F3"/>
          </w:tcPr>
          <w:p w14:paraId="065FC0F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Tác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nhân</w:t>
            </w:r>
            <w:proofErr w:type="spellEnd"/>
          </w:p>
        </w:tc>
        <w:tc>
          <w:tcPr>
            <w:tcW w:w="6520" w:type="dxa"/>
            <w:shd w:val="clear" w:color="auto" w:fill="D9E2F3"/>
          </w:tcPr>
          <w:p w14:paraId="2279CFF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 xml:space="preserve">Vai </w:t>
            </w:r>
            <w:proofErr w:type="spellStart"/>
            <w:r>
              <w:rPr>
                <w:rFonts w:cs="Times New Roman"/>
                <w:b/>
                <w:sz w:val="21"/>
              </w:rPr>
              <w:t>trò</w:t>
            </w:r>
            <w:proofErr w:type="spellEnd"/>
          </w:p>
        </w:tc>
      </w:tr>
      <w:tr w:rsidR="00430786" w14:paraId="3B10345F" w14:textId="77777777">
        <w:trPr>
          <w:jc w:val="center"/>
        </w:trPr>
        <w:tc>
          <w:tcPr>
            <w:tcW w:w="2551" w:type="dxa"/>
          </w:tcPr>
          <w:p w14:paraId="559E0A8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hàng</w:t>
            </w:r>
            <w:proofErr w:type="spellEnd"/>
          </w:p>
        </w:tc>
        <w:tc>
          <w:tcPr>
            <w:tcW w:w="6520" w:type="dxa"/>
          </w:tcPr>
          <w:p w14:paraId="2B06B31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Xem </w:t>
            </w:r>
            <w:proofErr w:type="spellStart"/>
            <w:r>
              <w:rPr>
                <w:rFonts w:cs="Times New Roman"/>
                <w:sz w:val="21"/>
              </w:rPr>
              <w:t>thông</w:t>
            </w:r>
            <w:proofErr w:type="spellEnd"/>
            <w:r>
              <w:rPr>
                <w:rFonts w:cs="Times New Roman"/>
                <w:sz w:val="21"/>
              </w:rPr>
              <w:t xml:space="preserve"> tin tour </w:t>
            </w:r>
            <w:proofErr w:type="spellStart"/>
            <w:r>
              <w:rPr>
                <w:rFonts w:cs="Times New Roman"/>
                <w:sz w:val="21"/>
              </w:rPr>
              <w:t>trên</w:t>
            </w:r>
            <w:proofErr w:type="spellEnd"/>
            <w:r>
              <w:rPr>
                <w:rFonts w:cs="Times New Roman"/>
                <w:sz w:val="21"/>
              </w:rPr>
              <w:t xml:space="preserve"> website;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thao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tác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trong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ứng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dụng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quản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lý</w:t>
            </w:r>
            <w:proofErr w:type="spellEnd"/>
          </w:p>
        </w:tc>
      </w:tr>
      <w:tr w:rsidR="00430786" w14:paraId="1F99A377" w14:textId="77777777">
        <w:trPr>
          <w:jc w:val="center"/>
        </w:trPr>
        <w:tc>
          <w:tcPr>
            <w:tcW w:w="2551" w:type="dxa"/>
          </w:tcPr>
          <w:p w14:paraId="77B5E5E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NV </w:t>
            </w:r>
            <w:proofErr w:type="spellStart"/>
            <w:r>
              <w:rPr>
                <w:rFonts w:cs="Times New Roman"/>
                <w:sz w:val="21"/>
              </w:rPr>
              <w:t>bán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vé</w:t>
            </w:r>
            <w:proofErr w:type="spellEnd"/>
          </w:p>
        </w:tc>
        <w:tc>
          <w:tcPr>
            <w:tcW w:w="6520" w:type="dxa"/>
          </w:tcPr>
          <w:p w14:paraId="184163A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tiền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vé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lẻ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tại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vé</w:t>
            </w:r>
            <w:proofErr w:type="spellEnd"/>
          </w:p>
        </w:tc>
      </w:tr>
      <w:tr w:rsidR="00430786" w14:paraId="2619C912" w14:textId="77777777">
        <w:trPr>
          <w:jc w:val="center"/>
        </w:trPr>
        <w:tc>
          <w:tcPr>
            <w:tcW w:w="2551" w:type="dxa"/>
          </w:tcPr>
          <w:p w14:paraId="6420C7D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NV </w:t>
            </w:r>
            <w:proofErr w:type="spellStart"/>
            <w:r>
              <w:rPr>
                <w:rFonts w:cs="Times New Roman"/>
                <w:sz w:val="21"/>
              </w:rPr>
              <w:t>kinh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doanh</w:t>
            </w:r>
            <w:proofErr w:type="spellEnd"/>
          </w:p>
        </w:tc>
        <w:tc>
          <w:tcPr>
            <w:tcW w:w="6520" w:type="dxa"/>
          </w:tcPr>
          <w:p w14:paraId="58A0A65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Lập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hủy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đi</w:t>
            </w:r>
            <w:proofErr w:type="spellEnd"/>
          </w:p>
        </w:tc>
      </w:tr>
      <w:tr w:rsidR="00430786" w14:paraId="3206D860" w14:textId="77777777">
        <w:trPr>
          <w:jc w:val="center"/>
        </w:trPr>
        <w:tc>
          <w:tcPr>
            <w:tcW w:w="2551" w:type="dxa"/>
          </w:tcPr>
          <w:p w14:paraId="4643883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NV </w:t>
            </w:r>
            <w:proofErr w:type="spellStart"/>
            <w:r>
              <w:rPr>
                <w:rFonts w:cs="Times New Roman"/>
                <w:sz w:val="21"/>
              </w:rPr>
              <w:t>điều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hành</w:t>
            </w:r>
            <w:proofErr w:type="spellEnd"/>
          </w:p>
        </w:tc>
        <w:tc>
          <w:tcPr>
            <w:tcW w:w="6520" w:type="dxa"/>
          </w:tcPr>
          <w:p w14:paraId="27CE57B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Quản </w:t>
            </w:r>
            <w:proofErr w:type="spellStart"/>
            <w:r>
              <w:rPr>
                <w:rFonts w:cs="Times New Roman"/>
                <w:sz w:val="21"/>
              </w:rPr>
              <w:t>lý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mục</w:t>
            </w:r>
            <w:proofErr w:type="spellEnd"/>
            <w:r>
              <w:rPr>
                <w:rFonts w:cs="Times New Roman"/>
                <w:sz w:val="21"/>
              </w:rPr>
              <w:t xml:space="preserve">, tour - </w:t>
            </w:r>
            <w:proofErr w:type="spellStart"/>
            <w:r>
              <w:rPr>
                <w:rFonts w:cs="Times New Roman"/>
                <w:sz w:val="21"/>
              </w:rPr>
              <w:t>hành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trình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lịch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chuyến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phân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công</w:t>
            </w:r>
            <w:proofErr w:type="spellEnd"/>
            <w:r>
              <w:rPr>
                <w:rFonts w:cs="Times New Roman"/>
                <w:sz w:val="21"/>
              </w:rPr>
              <w:t xml:space="preserve"> HDV</w:t>
            </w:r>
          </w:p>
        </w:tc>
      </w:tr>
      <w:tr w:rsidR="00430786" w14:paraId="78DEE537" w14:textId="77777777">
        <w:trPr>
          <w:jc w:val="center"/>
        </w:trPr>
        <w:tc>
          <w:tcPr>
            <w:tcW w:w="2551" w:type="dxa"/>
          </w:tcPr>
          <w:p w14:paraId="4BA7A1C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Kế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</w:p>
        </w:tc>
        <w:tc>
          <w:tcPr>
            <w:tcW w:w="6520" w:type="dxa"/>
          </w:tcPr>
          <w:p w14:paraId="78F562D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Thu </w:t>
            </w:r>
            <w:proofErr w:type="spellStart"/>
            <w:r>
              <w:rPr>
                <w:rFonts w:cs="Times New Roman"/>
                <w:sz w:val="21"/>
              </w:rPr>
              <w:t>kinh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phí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sau</w:t>
            </w:r>
            <w:proofErr w:type="spellEnd"/>
            <w:r>
              <w:rPr>
                <w:rFonts w:cs="Times New Roman"/>
                <w:sz w:val="21"/>
              </w:rPr>
              <w:t xml:space="preserve"> tour, </w:t>
            </w:r>
            <w:proofErr w:type="spellStart"/>
            <w:r>
              <w:rPr>
                <w:rFonts w:cs="Times New Roman"/>
                <w:sz w:val="21"/>
              </w:rPr>
              <w:t>tính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lương</w:t>
            </w:r>
            <w:proofErr w:type="spellEnd"/>
            <w:r>
              <w:rPr>
                <w:rFonts w:cs="Times New Roman"/>
                <w:sz w:val="21"/>
              </w:rPr>
              <w:t xml:space="preserve"> HDV, </w:t>
            </w:r>
            <w:proofErr w:type="spellStart"/>
            <w:r>
              <w:rPr>
                <w:rFonts w:cs="Times New Roman"/>
                <w:sz w:val="21"/>
              </w:rPr>
              <w:t>thống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kê</w:t>
            </w:r>
            <w:proofErr w:type="spellEnd"/>
          </w:p>
        </w:tc>
      </w:tr>
      <w:tr w:rsidR="00430786" w14:paraId="4EA966F7" w14:textId="77777777">
        <w:trPr>
          <w:jc w:val="center"/>
        </w:trPr>
        <w:tc>
          <w:tcPr>
            <w:tcW w:w="2551" w:type="dxa"/>
          </w:tcPr>
          <w:p w14:paraId="1A0C77E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NV </w:t>
            </w:r>
            <w:proofErr w:type="spellStart"/>
            <w:r>
              <w:rPr>
                <w:rFonts w:cs="Times New Roman"/>
                <w:sz w:val="21"/>
              </w:rPr>
              <w:t>chăm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sóc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hàng</w:t>
            </w:r>
            <w:proofErr w:type="spellEnd"/>
          </w:p>
        </w:tc>
        <w:tc>
          <w:tcPr>
            <w:tcW w:w="6520" w:type="dxa"/>
          </w:tcPr>
          <w:p w14:paraId="6B5FA0D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Gửi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sát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ghi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nhận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góp</w:t>
            </w:r>
            <w:proofErr w:type="spellEnd"/>
            <w:r>
              <w:rPr>
                <w:rFonts w:cs="Times New Roman"/>
                <w:sz w:val="21"/>
              </w:rPr>
              <w:t xml:space="preserve"> ý</w:t>
            </w:r>
          </w:p>
        </w:tc>
      </w:tr>
    </w:tbl>
    <w:p w14:paraId="53DFE114" w14:textId="77777777" w:rsidR="00430786" w:rsidRDefault="00430786">
      <w:pPr>
        <w:rPr>
          <w:rFonts w:cs="Times New Roman"/>
        </w:rPr>
      </w:pPr>
    </w:p>
    <w:p w14:paraId="4ECAA3D1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actor.</w:t>
      </w:r>
    </w:p>
    <w:p w14:paraId="4EFB63D0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6" w:name="_Toc12315"/>
      <w:r>
        <w:rPr>
          <w:rFonts w:ascii="Times New Roman" w:hAnsi="Times New Roman" w:cs="Times New Roman"/>
        </w:rPr>
        <w:t xml:space="preserve">3.3. Quy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(Business Rules)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8164"/>
      </w:tblGrid>
      <w:tr w:rsidR="00430786" w14:paraId="0BF7AC45" w14:textId="77777777">
        <w:trPr>
          <w:jc w:val="center"/>
        </w:trPr>
        <w:tc>
          <w:tcPr>
            <w:tcW w:w="907" w:type="dxa"/>
            <w:shd w:val="clear" w:color="auto" w:fill="D9E2F3"/>
          </w:tcPr>
          <w:p w14:paraId="1D31091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Mã</w:t>
            </w:r>
            <w:proofErr w:type="spellEnd"/>
          </w:p>
        </w:tc>
        <w:tc>
          <w:tcPr>
            <w:tcW w:w="8164" w:type="dxa"/>
            <w:shd w:val="clear" w:color="auto" w:fill="D9E2F3"/>
          </w:tcPr>
          <w:p w14:paraId="7D35973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Nội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dung</w:t>
            </w:r>
          </w:p>
        </w:tc>
      </w:tr>
      <w:tr w:rsidR="00430786" w14:paraId="3A224355" w14:textId="77777777">
        <w:trPr>
          <w:jc w:val="center"/>
        </w:trPr>
        <w:tc>
          <w:tcPr>
            <w:tcW w:w="907" w:type="dxa"/>
          </w:tcPr>
          <w:p w14:paraId="3798940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BR01</w:t>
            </w:r>
          </w:p>
        </w:tc>
        <w:tc>
          <w:tcPr>
            <w:tcW w:w="8164" w:type="dxa"/>
          </w:tcPr>
          <w:p w14:paraId="7373BCE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Mọi</w:t>
            </w:r>
            <w:proofErr w:type="spellEnd"/>
            <w:r>
              <w:rPr>
                <w:rFonts w:cs="Times New Roman"/>
                <w:sz w:val="21"/>
              </w:rPr>
              <w:t xml:space="preserve"> tour </w:t>
            </w:r>
            <w:proofErr w:type="spellStart"/>
            <w:r>
              <w:rPr>
                <w:rFonts w:cs="Times New Roman"/>
                <w:sz w:val="21"/>
              </w:rPr>
              <w:t>xuất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phát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thúc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tại</w:t>
            </w:r>
            <w:proofErr w:type="spellEnd"/>
            <w:r>
              <w:rPr>
                <w:rFonts w:cs="Times New Roman"/>
                <w:sz w:val="21"/>
              </w:rPr>
              <w:t xml:space="preserve"> TP.HCM; </w:t>
            </w: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dừng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đánh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số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theo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thứ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tự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hành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trình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430786" w14:paraId="6C060CBC" w14:textId="77777777">
        <w:trPr>
          <w:jc w:val="center"/>
        </w:trPr>
        <w:tc>
          <w:tcPr>
            <w:tcW w:w="907" w:type="dxa"/>
          </w:tcPr>
          <w:p w14:paraId="4F7DD8E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BR02</w:t>
            </w:r>
          </w:p>
        </w:tc>
        <w:tc>
          <w:tcPr>
            <w:tcW w:w="8164" w:type="dxa"/>
          </w:tcPr>
          <w:p w14:paraId="29F6617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tại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dừng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có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hạng</w:t>
            </w:r>
            <w:proofErr w:type="spellEnd"/>
            <w:r>
              <w:rPr>
                <w:rFonts w:cs="Times New Roman"/>
                <w:sz w:val="21"/>
              </w:rPr>
              <w:t xml:space="preserve"> 2, 3, 4 </w:t>
            </w:r>
            <w:proofErr w:type="spellStart"/>
            <w:r>
              <w:rPr>
                <w:rFonts w:cs="Times New Roman"/>
                <w:sz w:val="21"/>
              </w:rPr>
              <w:t>hoặc</w:t>
            </w:r>
            <w:proofErr w:type="spellEnd"/>
            <w:r>
              <w:rPr>
                <w:rFonts w:cs="Times New Roman"/>
                <w:sz w:val="21"/>
              </w:rPr>
              <w:t xml:space="preserve"> 5 </w:t>
            </w:r>
            <w:proofErr w:type="spellStart"/>
            <w:r>
              <w:rPr>
                <w:rFonts w:cs="Times New Roman"/>
                <w:sz w:val="21"/>
              </w:rPr>
              <w:t>sao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có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thì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có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hạng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430786" w14:paraId="1B8D401A" w14:textId="77777777">
        <w:trPr>
          <w:jc w:val="center"/>
        </w:trPr>
        <w:tc>
          <w:tcPr>
            <w:tcW w:w="907" w:type="dxa"/>
          </w:tcPr>
          <w:p w14:paraId="3F2387D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BR03</w:t>
            </w:r>
          </w:p>
        </w:tc>
        <w:tc>
          <w:tcPr>
            <w:tcW w:w="8164" w:type="dxa"/>
          </w:tcPr>
          <w:p w14:paraId="511E897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lẻ</w:t>
            </w:r>
            <w:proofErr w:type="spellEnd"/>
            <w:r>
              <w:rPr>
                <w:rFonts w:cs="Times New Roman"/>
                <w:sz w:val="21"/>
              </w:rPr>
              <w:t xml:space="preserve">: </w:t>
            </w:r>
            <w:proofErr w:type="spellStart"/>
            <w:r>
              <w:rPr>
                <w:rFonts w:cs="Times New Roman"/>
                <w:sz w:val="21"/>
              </w:rPr>
              <w:t>dưới</w:t>
            </w:r>
            <w:proofErr w:type="spellEnd"/>
            <w:r>
              <w:rPr>
                <w:rFonts w:cs="Times New Roman"/>
                <w:sz w:val="21"/>
              </w:rPr>
              <w:t xml:space="preserve"> 12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theo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chuyến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mua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vé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ngay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430786" w14:paraId="3228A816" w14:textId="77777777">
        <w:trPr>
          <w:jc w:val="center"/>
        </w:trPr>
        <w:tc>
          <w:tcPr>
            <w:tcW w:w="907" w:type="dxa"/>
          </w:tcPr>
          <w:p w14:paraId="14E0E80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BR04</w:t>
            </w:r>
          </w:p>
        </w:tc>
        <w:tc>
          <w:tcPr>
            <w:tcW w:w="8164" w:type="dxa"/>
          </w:tcPr>
          <w:p w14:paraId="13334D4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: </w:t>
            </w:r>
            <w:proofErr w:type="spellStart"/>
            <w:r>
              <w:rPr>
                <w:rFonts w:cs="Times New Roman"/>
                <w:sz w:val="21"/>
              </w:rPr>
              <w:t>trên</w:t>
            </w:r>
            <w:proofErr w:type="spellEnd"/>
            <w:r>
              <w:rPr>
                <w:rFonts w:cs="Times New Roman"/>
                <w:sz w:val="21"/>
              </w:rPr>
              <w:t xml:space="preserve"> 12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chọn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ngày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bất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kỳ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đặt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cọc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trước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thì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mất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cọc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thanh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kinh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phí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sau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thúc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chuyến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430786" w14:paraId="4DEAE297" w14:textId="77777777">
        <w:trPr>
          <w:jc w:val="center"/>
        </w:trPr>
        <w:tc>
          <w:tcPr>
            <w:tcW w:w="907" w:type="dxa"/>
          </w:tcPr>
          <w:p w14:paraId="5CC5212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BR05</w:t>
            </w:r>
          </w:p>
        </w:tc>
        <w:tc>
          <w:tcPr>
            <w:tcW w:w="8164" w:type="dxa"/>
          </w:tcPr>
          <w:p w14:paraId="11964BE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Đoàn </w:t>
            </w:r>
            <w:proofErr w:type="spellStart"/>
            <w:r>
              <w:rPr>
                <w:rFonts w:cs="Times New Roman"/>
                <w:sz w:val="21"/>
              </w:rPr>
              <w:t>mua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phải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kèm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đủ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số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cùng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đi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430786" w14:paraId="7DD3A401" w14:textId="77777777">
        <w:trPr>
          <w:jc w:val="center"/>
        </w:trPr>
        <w:tc>
          <w:tcPr>
            <w:tcW w:w="907" w:type="dxa"/>
          </w:tcPr>
          <w:p w14:paraId="4703967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BR06</w:t>
            </w:r>
          </w:p>
        </w:tc>
        <w:tc>
          <w:tcPr>
            <w:tcW w:w="8164" w:type="dxa"/>
          </w:tcPr>
          <w:p w14:paraId="6FB13F3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Mỗi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chuyến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lẻ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có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đúng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một</w:t>
            </w:r>
            <w:proofErr w:type="spellEnd"/>
            <w:r>
              <w:rPr>
                <w:rFonts w:cs="Times New Roman"/>
                <w:sz w:val="21"/>
              </w:rPr>
              <w:t xml:space="preserve"> HDV;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có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thể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nhiều</w:t>
            </w:r>
            <w:proofErr w:type="spellEnd"/>
            <w:r>
              <w:rPr>
                <w:rFonts w:cs="Times New Roman"/>
                <w:sz w:val="21"/>
              </w:rPr>
              <w:t xml:space="preserve"> HDV; </w:t>
            </w:r>
            <w:proofErr w:type="spellStart"/>
            <w:r>
              <w:rPr>
                <w:rFonts w:cs="Times New Roman"/>
                <w:sz w:val="21"/>
              </w:rPr>
              <w:t>một</w:t>
            </w:r>
            <w:proofErr w:type="spellEnd"/>
            <w:r>
              <w:rPr>
                <w:rFonts w:cs="Times New Roman"/>
                <w:sz w:val="21"/>
              </w:rPr>
              <w:t xml:space="preserve"> HDV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bị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chồng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chéo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lịch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430786" w14:paraId="37BAE54F" w14:textId="77777777">
        <w:trPr>
          <w:jc w:val="center"/>
        </w:trPr>
        <w:tc>
          <w:tcPr>
            <w:tcW w:w="907" w:type="dxa"/>
          </w:tcPr>
          <w:p w14:paraId="3B47B80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BR07</w:t>
            </w:r>
          </w:p>
        </w:tc>
        <w:tc>
          <w:tcPr>
            <w:tcW w:w="8164" w:type="dxa"/>
          </w:tcPr>
          <w:p w14:paraId="496B62D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Lương HDV </w:t>
            </w:r>
            <w:proofErr w:type="spellStart"/>
            <w:r>
              <w:rPr>
                <w:rFonts w:cs="Times New Roman"/>
                <w:sz w:val="21"/>
              </w:rPr>
              <w:t>tháng</w:t>
            </w:r>
            <w:proofErr w:type="spellEnd"/>
            <w:r>
              <w:rPr>
                <w:rFonts w:cs="Times New Roman"/>
                <w:sz w:val="21"/>
              </w:rPr>
              <w:t xml:space="preserve"> = </w:t>
            </w:r>
            <w:proofErr w:type="spellStart"/>
            <w:r>
              <w:rPr>
                <w:rFonts w:cs="Times New Roman"/>
                <w:sz w:val="21"/>
              </w:rPr>
              <w:t>lương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căn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bản</w:t>
            </w:r>
            <w:proofErr w:type="spellEnd"/>
            <w:r>
              <w:rPr>
                <w:rFonts w:cs="Times New Roman"/>
                <w:sz w:val="21"/>
              </w:rPr>
              <w:t xml:space="preserve"> + </w:t>
            </w:r>
            <w:proofErr w:type="spellStart"/>
            <w:r>
              <w:rPr>
                <w:rFonts w:cs="Times New Roman"/>
                <w:sz w:val="21"/>
              </w:rPr>
              <w:t>tổng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lao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các</w:t>
            </w:r>
            <w:proofErr w:type="spellEnd"/>
            <w:r>
              <w:rPr>
                <w:rFonts w:cs="Times New Roman"/>
                <w:sz w:val="21"/>
              </w:rPr>
              <w:t xml:space="preserve"> tour HDV </w:t>
            </w:r>
            <w:proofErr w:type="spellStart"/>
            <w:r>
              <w:rPr>
                <w:rFonts w:cs="Times New Roman"/>
                <w:sz w:val="21"/>
              </w:rPr>
              <w:t>thực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hiện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kết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thúc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trong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tháng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430786" w14:paraId="74601DCA" w14:textId="77777777">
        <w:trPr>
          <w:jc w:val="center"/>
        </w:trPr>
        <w:tc>
          <w:tcPr>
            <w:tcW w:w="907" w:type="dxa"/>
          </w:tcPr>
          <w:p w14:paraId="17FBEB6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BR08</w:t>
            </w:r>
          </w:p>
        </w:tc>
        <w:tc>
          <w:tcPr>
            <w:tcW w:w="8164" w:type="dxa"/>
          </w:tcPr>
          <w:p w14:paraId="3683ABB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sát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chỉ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gửi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sau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thúc</w:t>
            </w:r>
            <w:proofErr w:type="spellEnd"/>
            <w:r>
              <w:rPr>
                <w:rFonts w:cs="Times New Roman"/>
                <w:sz w:val="21"/>
              </w:rPr>
              <w:t xml:space="preserve"> tour; </w:t>
            </w:r>
            <w:proofErr w:type="spellStart"/>
            <w:r>
              <w:rPr>
                <w:rFonts w:cs="Times New Roman"/>
                <w:sz w:val="21"/>
              </w:rPr>
              <w:t>mỗi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nhận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tối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một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đánh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giá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từ</w:t>
            </w:r>
            <w:proofErr w:type="spellEnd"/>
            <w:r>
              <w:rPr>
                <w:rFonts w:cs="Times New Roman"/>
                <w:sz w:val="21"/>
              </w:rPr>
              <w:t xml:space="preserve"> 1 </w:t>
            </w:r>
            <w:proofErr w:type="spellStart"/>
            <w:r>
              <w:rPr>
                <w:rFonts w:cs="Times New Roman"/>
                <w:sz w:val="21"/>
              </w:rPr>
              <w:t>đến</w:t>
            </w:r>
            <w:proofErr w:type="spellEnd"/>
            <w:r>
              <w:rPr>
                <w:rFonts w:cs="Times New Roman"/>
                <w:sz w:val="21"/>
              </w:rPr>
              <w:t xml:space="preserve"> 5.</w:t>
            </w:r>
          </w:p>
        </w:tc>
      </w:tr>
      <w:tr w:rsidR="00430786" w14:paraId="35B3996A" w14:textId="77777777">
        <w:trPr>
          <w:jc w:val="center"/>
        </w:trPr>
        <w:tc>
          <w:tcPr>
            <w:tcW w:w="907" w:type="dxa"/>
          </w:tcPr>
          <w:p w14:paraId="2663CE1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QD01</w:t>
            </w:r>
          </w:p>
        </w:tc>
        <w:tc>
          <w:tcPr>
            <w:tcW w:w="8164" w:type="dxa"/>
          </w:tcPr>
          <w:p w14:paraId="5DE5031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Đúng</w:t>
            </w:r>
            <w:proofErr w:type="spellEnd"/>
            <w:r>
              <w:rPr>
                <w:rFonts w:cs="Times New Roman"/>
                <w:sz w:val="21"/>
              </w:rPr>
              <w:t xml:space="preserve"> 12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: </w:t>
            </w:r>
            <w:proofErr w:type="spellStart"/>
            <w:r>
              <w:rPr>
                <w:rFonts w:cs="Times New Roman"/>
                <w:sz w:val="21"/>
              </w:rPr>
              <w:t>đề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quy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định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hệ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thống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từ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chối</w:t>
            </w:r>
            <w:proofErr w:type="spellEnd"/>
            <w:r>
              <w:rPr>
                <w:rFonts w:cs="Times New Roman"/>
                <w:sz w:val="21"/>
              </w:rPr>
              <w:t xml:space="preserve"> ở </w:t>
            </w:r>
            <w:proofErr w:type="spellStart"/>
            <w:r>
              <w:rPr>
                <w:rFonts w:cs="Times New Roman"/>
                <w:sz w:val="21"/>
              </w:rPr>
              <w:t>cả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hai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loại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yêu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cầu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quyết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định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nghiệp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vụ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430786" w14:paraId="38A08987" w14:textId="77777777">
        <w:trPr>
          <w:jc w:val="center"/>
        </w:trPr>
        <w:tc>
          <w:tcPr>
            <w:tcW w:w="907" w:type="dxa"/>
          </w:tcPr>
          <w:p w14:paraId="4611431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QD02</w:t>
            </w:r>
          </w:p>
        </w:tc>
        <w:tc>
          <w:tcPr>
            <w:tcW w:w="8164" w:type="dxa"/>
          </w:tcPr>
          <w:p w14:paraId="1F486D9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Ngày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về</w:t>
            </w:r>
            <w:proofErr w:type="spellEnd"/>
            <w:r>
              <w:rPr>
                <w:rFonts w:cs="Times New Roman"/>
                <w:sz w:val="21"/>
              </w:rPr>
              <w:t xml:space="preserve"> (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lẻ</w:t>
            </w:r>
            <w:proofErr w:type="spellEnd"/>
            <w:r>
              <w:rPr>
                <w:rFonts w:cs="Times New Roman"/>
                <w:sz w:val="21"/>
              </w:rPr>
              <w:t xml:space="preserve">)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ngày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kết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thúc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dự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kiến</w:t>
            </w:r>
            <w:proofErr w:type="spellEnd"/>
            <w:r>
              <w:rPr>
                <w:rFonts w:cs="Times New Roman"/>
                <w:sz w:val="21"/>
              </w:rPr>
              <w:t xml:space="preserve"> (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) = </w:t>
            </w:r>
            <w:proofErr w:type="spellStart"/>
            <w:r>
              <w:rPr>
                <w:rFonts w:cs="Times New Roman"/>
                <w:sz w:val="21"/>
              </w:rPr>
              <w:t>ngày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đi</w:t>
            </w:r>
            <w:proofErr w:type="spellEnd"/>
            <w:r>
              <w:rPr>
                <w:rFonts w:cs="Times New Roman"/>
                <w:sz w:val="21"/>
              </w:rPr>
              <w:t xml:space="preserve"> + </w:t>
            </w:r>
            <w:proofErr w:type="spellStart"/>
            <w:r>
              <w:rPr>
                <w:rFonts w:cs="Times New Roman"/>
                <w:sz w:val="21"/>
              </w:rPr>
              <w:t>số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ngày</w:t>
            </w:r>
            <w:proofErr w:type="spellEnd"/>
            <w:r>
              <w:rPr>
                <w:rFonts w:cs="Times New Roman"/>
                <w:sz w:val="21"/>
              </w:rPr>
              <w:t xml:space="preserve"> - 1.</w:t>
            </w:r>
          </w:p>
        </w:tc>
      </w:tr>
      <w:tr w:rsidR="00430786" w14:paraId="1AB9F82E" w14:textId="77777777">
        <w:trPr>
          <w:jc w:val="center"/>
        </w:trPr>
        <w:tc>
          <w:tcPr>
            <w:tcW w:w="907" w:type="dxa"/>
          </w:tcPr>
          <w:p w14:paraId="01C8D3D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QD03</w:t>
            </w:r>
          </w:p>
        </w:tc>
        <w:tc>
          <w:tcPr>
            <w:tcW w:w="8164" w:type="dxa"/>
          </w:tcPr>
          <w:p w14:paraId="1072AF4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Tổng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dự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kiến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 = </w:t>
            </w:r>
            <w:proofErr w:type="spellStart"/>
            <w:r>
              <w:rPr>
                <w:rFonts w:cs="Times New Roman"/>
                <w:sz w:val="21"/>
              </w:rPr>
              <w:t>đơn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giá</w:t>
            </w:r>
            <w:proofErr w:type="spellEnd"/>
            <w:r>
              <w:rPr>
                <w:rFonts w:cs="Times New Roman"/>
                <w:sz w:val="21"/>
              </w:rPr>
              <w:t xml:space="preserve"> x </w:t>
            </w:r>
            <w:proofErr w:type="spellStart"/>
            <w:r>
              <w:rPr>
                <w:rFonts w:cs="Times New Roman"/>
                <w:sz w:val="21"/>
              </w:rPr>
              <w:t>số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còn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lại</w:t>
            </w:r>
            <w:proofErr w:type="spellEnd"/>
            <w:r>
              <w:rPr>
                <w:rFonts w:cs="Times New Roman"/>
                <w:sz w:val="21"/>
              </w:rPr>
              <w:t xml:space="preserve"> = </w:t>
            </w:r>
            <w:proofErr w:type="spellStart"/>
            <w:r>
              <w:rPr>
                <w:rFonts w:cs="Times New Roman"/>
                <w:sz w:val="21"/>
              </w:rPr>
              <w:t>tổng</w:t>
            </w:r>
            <w:proofErr w:type="spellEnd"/>
            <w:r>
              <w:rPr>
                <w:rFonts w:cs="Times New Roman"/>
                <w:sz w:val="21"/>
              </w:rPr>
              <w:t xml:space="preserve"> - </w:t>
            </w:r>
            <w:proofErr w:type="spellStart"/>
            <w:r>
              <w:rPr>
                <w:rFonts w:cs="Times New Roman"/>
                <w:sz w:val="21"/>
              </w:rPr>
              <w:t>cọc</w:t>
            </w:r>
            <w:proofErr w:type="spellEnd"/>
            <w:r>
              <w:rPr>
                <w:rFonts w:cs="Times New Roman"/>
                <w:sz w:val="21"/>
              </w:rPr>
              <w:t xml:space="preserve"> - </w:t>
            </w:r>
            <w:proofErr w:type="spellStart"/>
            <w:r>
              <w:rPr>
                <w:rFonts w:cs="Times New Roman"/>
                <w:sz w:val="21"/>
              </w:rPr>
              <w:t>các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lần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sau</w:t>
            </w:r>
            <w:proofErr w:type="spellEnd"/>
            <w:r>
              <w:rPr>
                <w:rFonts w:cs="Times New Roman"/>
                <w:sz w:val="21"/>
              </w:rPr>
              <w:t xml:space="preserve"> tour.</w:t>
            </w:r>
          </w:p>
        </w:tc>
      </w:tr>
      <w:tr w:rsidR="00430786" w14:paraId="54017451" w14:textId="77777777">
        <w:trPr>
          <w:jc w:val="center"/>
        </w:trPr>
        <w:tc>
          <w:tcPr>
            <w:tcW w:w="907" w:type="dxa"/>
          </w:tcPr>
          <w:p w14:paraId="6B72C39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QD04</w:t>
            </w:r>
          </w:p>
        </w:tc>
        <w:tc>
          <w:tcPr>
            <w:tcW w:w="8164" w:type="dxa"/>
          </w:tcPr>
          <w:p w14:paraId="2CC6719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Thù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lao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từng</w:t>
            </w:r>
            <w:proofErr w:type="spellEnd"/>
            <w:r>
              <w:rPr>
                <w:rFonts w:cs="Times New Roman"/>
                <w:sz w:val="21"/>
              </w:rPr>
              <w:t xml:space="preserve"> tour </w:t>
            </w:r>
            <w:proofErr w:type="gramStart"/>
            <w:r>
              <w:rPr>
                <w:rFonts w:cs="Times New Roman"/>
                <w:sz w:val="21"/>
              </w:rPr>
              <w:t>do</w:t>
            </w:r>
            <w:proofErr w:type="gram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phân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nhập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vì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đề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mức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lương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theo</w:t>
            </w:r>
            <w:proofErr w:type="spellEnd"/>
            <w:r>
              <w:rPr>
                <w:rFonts w:cs="Times New Roman"/>
                <w:sz w:val="21"/>
              </w:rPr>
              <w:t xml:space="preserve"> tour.</w:t>
            </w:r>
          </w:p>
        </w:tc>
      </w:tr>
    </w:tbl>
    <w:p w14:paraId="56D830EC" w14:textId="77777777" w:rsidR="00430786" w:rsidRDefault="00430786">
      <w:pPr>
        <w:rPr>
          <w:rFonts w:cs="Times New Roman"/>
        </w:rPr>
      </w:pPr>
    </w:p>
    <w:p w14:paraId="3ED9C459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7" w:name="_Toc25625"/>
      <w:r>
        <w:rPr>
          <w:rFonts w:ascii="Times New Roman" w:hAnsi="Times New Roman" w:cs="Times New Roman"/>
        </w:rPr>
        <w:t xml:space="preserve">3.4.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phi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bookmarkEnd w:id="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430786" w14:paraId="0FF9A756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434E526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Tiêu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chuẩn</w:t>
            </w:r>
            <w:proofErr w:type="spellEnd"/>
          </w:p>
        </w:tc>
        <w:tc>
          <w:tcPr>
            <w:tcW w:w="7087" w:type="dxa"/>
            <w:shd w:val="clear" w:color="auto" w:fill="D9E2F3"/>
          </w:tcPr>
          <w:p w14:paraId="2EBC7C4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Yêu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cầu</w:t>
            </w:r>
            <w:proofErr w:type="spellEnd"/>
          </w:p>
        </w:tc>
      </w:tr>
      <w:tr w:rsidR="00430786" w14:paraId="79BB110F" w14:textId="77777777">
        <w:trPr>
          <w:jc w:val="center"/>
        </w:trPr>
        <w:tc>
          <w:tcPr>
            <w:tcW w:w="1984" w:type="dxa"/>
          </w:tcPr>
          <w:p w14:paraId="7795506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Toàn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vẹn</w:t>
            </w:r>
            <w:proofErr w:type="spellEnd"/>
          </w:p>
        </w:tc>
        <w:tc>
          <w:tcPr>
            <w:tcW w:w="7087" w:type="dxa"/>
          </w:tcPr>
          <w:p w14:paraId="363A682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Lập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 (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danh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sách</w:t>
            </w:r>
            <w:proofErr w:type="spellEnd"/>
            <w:r>
              <w:rPr>
                <w:rFonts w:cs="Times New Roman"/>
                <w:sz w:val="21"/>
              </w:rPr>
              <w:t xml:space="preserve">)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hủy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(</w:t>
            </w:r>
            <w:proofErr w:type="spellStart"/>
            <w:r>
              <w:rPr>
                <w:rFonts w:cs="Times New Roman"/>
                <w:sz w:val="21"/>
              </w:rPr>
              <w:t>gỡ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phân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công</w:t>
            </w:r>
            <w:proofErr w:type="spellEnd"/>
            <w:r>
              <w:rPr>
                <w:rFonts w:cs="Times New Roman"/>
                <w:sz w:val="21"/>
              </w:rPr>
              <w:t xml:space="preserve">) </w:t>
            </w:r>
            <w:proofErr w:type="spellStart"/>
            <w:r>
              <w:rPr>
                <w:rFonts w:cs="Times New Roman"/>
                <w:sz w:val="21"/>
              </w:rPr>
              <w:t>chạy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trong</w:t>
            </w:r>
            <w:proofErr w:type="spellEnd"/>
            <w:r>
              <w:rPr>
                <w:rFonts w:cs="Times New Roman"/>
                <w:sz w:val="21"/>
              </w:rPr>
              <w:t xml:space="preserve"> transaction.</w:t>
            </w:r>
          </w:p>
        </w:tc>
      </w:tr>
      <w:tr w:rsidR="00430786" w14:paraId="06C68629" w14:textId="77777777">
        <w:trPr>
          <w:jc w:val="center"/>
        </w:trPr>
        <w:tc>
          <w:tcPr>
            <w:tcW w:w="1984" w:type="dxa"/>
          </w:tcPr>
          <w:p w14:paraId="188A6BA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dữ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liệu</w:t>
            </w:r>
            <w:proofErr w:type="spellEnd"/>
          </w:p>
        </w:tc>
        <w:tc>
          <w:tcPr>
            <w:tcW w:w="7087" w:type="dxa"/>
          </w:tcPr>
          <w:p w14:paraId="1151B62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Trường </w:t>
            </w:r>
            <w:proofErr w:type="spellStart"/>
            <w:r>
              <w:rPr>
                <w:rFonts w:cs="Times New Roman"/>
                <w:sz w:val="21"/>
              </w:rPr>
              <w:t>bắt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buộc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giới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số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hạng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sao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ngày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số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tiền</w:t>
            </w:r>
            <w:proofErr w:type="spellEnd"/>
            <w:r>
              <w:rPr>
                <w:rFonts w:cs="Times New Roman"/>
                <w:sz w:val="21"/>
              </w:rPr>
              <w:t xml:space="preserve">; CHECK/UNIQUE </w:t>
            </w:r>
            <w:proofErr w:type="spellStart"/>
            <w:r>
              <w:rPr>
                <w:rFonts w:cs="Times New Roman"/>
                <w:sz w:val="21"/>
              </w:rPr>
              <w:t>trong</w:t>
            </w:r>
            <w:proofErr w:type="spellEnd"/>
            <w:r>
              <w:rPr>
                <w:rFonts w:cs="Times New Roman"/>
                <w:sz w:val="21"/>
              </w:rPr>
              <w:t xml:space="preserve"> CSDL.</w:t>
            </w:r>
          </w:p>
        </w:tc>
      </w:tr>
      <w:tr w:rsidR="00430786" w14:paraId="5DDF7890" w14:textId="77777777">
        <w:trPr>
          <w:jc w:val="center"/>
        </w:trPr>
        <w:tc>
          <w:tcPr>
            <w:tcW w:w="1984" w:type="dxa"/>
          </w:tcPr>
          <w:p w14:paraId="0915940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Thông </w:t>
            </w:r>
            <w:proofErr w:type="spellStart"/>
            <w:r>
              <w:rPr>
                <w:rFonts w:cs="Times New Roman"/>
                <w:sz w:val="21"/>
              </w:rPr>
              <w:t>báo</w:t>
            </w:r>
            <w:proofErr w:type="spellEnd"/>
          </w:p>
        </w:tc>
        <w:tc>
          <w:tcPr>
            <w:tcW w:w="7087" w:type="dxa"/>
          </w:tcPr>
          <w:p w14:paraId="1BDBE4A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Mọi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thao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tác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báo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thành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hoặc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nêu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nguyên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nhân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từ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chối</w:t>
            </w:r>
            <w:proofErr w:type="spellEnd"/>
            <w:r>
              <w:rPr>
                <w:rFonts w:cs="Times New Roman"/>
                <w:sz w:val="21"/>
              </w:rPr>
              <w:t>.</w:t>
            </w:r>
          </w:p>
        </w:tc>
      </w:tr>
      <w:tr w:rsidR="00430786" w14:paraId="013CAFEE" w14:textId="77777777">
        <w:trPr>
          <w:jc w:val="center"/>
        </w:trPr>
        <w:tc>
          <w:tcPr>
            <w:tcW w:w="1984" w:type="dxa"/>
          </w:tcPr>
          <w:p w14:paraId="6121185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Kiến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trúc</w:t>
            </w:r>
            <w:proofErr w:type="spellEnd"/>
          </w:p>
        </w:tc>
        <w:tc>
          <w:tcPr>
            <w:tcW w:w="7087" w:type="dxa"/>
          </w:tcPr>
          <w:p w14:paraId="4DB0586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Form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viết</w:t>
            </w:r>
            <w:proofErr w:type="spellEnd"/>
            <w:r>
              <w:rPr>
                <w:rFonts w:cs="Times New Roman"/>
                <w:sz w:val="21"/>
              </w:rPr>
              <w:t xml:space="preserve"> SQL; </w:t>
            </w:r>
            <w:proofErr w:type="spellStart"/>
            <w:r>
              <w:rPr>
                <w:rFonts w:cs="Times New Roman"/>
                <w:sz w:val="21"/>
              </w:rPr>
              <w:t>truy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cập</w:t>
            </w:r>
            <w:proofErr w:type="spellEnd"/>
            <w:r>
              <w:rPr>
                <w:rFonts w:cs="Times New Roman"/>
                <w:sz w:val="21"/>
              </w:rPr>
              <w:t xml:space="preserve"> qua Service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Db.</w:t>
            </w:r>
          </w:p>
        </w:tc>
      </w:tr>
    </w:tbl>
    <w:p w14:paraId="1035F3A3" w14:textId="77777777" w:rsidR="00430786" w:rsidRDefault="00430786">
      <w:pPr>
        <w:rPr>
          <w:rFonts w:cs="Times New Roman"/>
        </w:rPr>
      </w:pPr>
    </w:p>
    <w:p w14:paraId="00D07435" w14:textId="77777777" w:rsidR="00430786" w:rsidRDefault="00000000">
      <w:pPr>
        <w:pStyle w:val="Heading1"/>
        <w:rPr>
          <w:rFonts w:ascii="Times New Roman" w:hAnsi="Times New Roman" w:cs="Times New Roman"/>
        </w:rPr>
      </w:pPr>
      <w:bookmarkStart w:id="8" w:name="_Toc24980"/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UML</w:t>
      </w:r>
      <w:bookmarkEnd w:id="8"/>
    </w:p>
    <w:p w14:paraId="5806D8E0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9" w:name="_Toc5808"/>
      <w:r>
        <w:rPr>
          <w:rFonts w:ascii="Times New Roman" w:hAnsi="Times New Roman" w:cs="Times New Roman"/>
        </w:rPr>
        <w:t xml:space="preserve">4.1. Actor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Use Case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quát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3)</w:t>
      </w:r>
      <w:bookmarkEnd w:id="9"/>
    </w:p>
    <w:p w14:paraId="19BAF3BD" w14:textId="77777777" w:rsidR="00430786" w:rsidRDefault="00000000">
      <w:pPr>
        <w:rPr>
          <w:rFonts w:cs="Times New Roman"/>
        </w:rPr>
      </w:pPr>
      <w:r>
        <w:rPr>
          <w:rFonts w:cs="Times New Roman"/>
        </w:rPr>
        <w:t xml:space="preserve">Các use case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: Xem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tour;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Hủy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); </w:t>
      </w:r>
      <w:proofErr w:type="spellStart"/>
      <w:r>
        <w:rPr>
          <w:rFonts w:cs="Times New Roman"/>
        </w:rPr>
        <w:t>Khảo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; Quản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mục</w:t>
      </w:r>
      <w:proofErr w:type="spellEnd"/>
      <w:r>
        <w:rPr>
          <w:rFonts w:cs="Times New Roman"/>
        </w:rPr>
        <w:t xml:space="preserve">; Quản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tour -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lẻ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; Thanh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tour (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);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lương</w:t>
      </w:r>
      <w:proofErr w:type="spellEnd"/>
      <w:r>
        <w:rPr>
          <w:rFonts w:cs="Times New Roman"/>
        </w:rPr>
        <w:t xml:space="preserve"> HDV,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kê</w:t>
      </w:r>
      <w:proofErr w:type="spellEnd"/>
      <w:r>
        <w:rPr>
          <w:rFonts w:cs="Times New Roman"/>
        </w:rPr>
        <w:t>.</w:t>
      </w:r>
    </w:p>
    <w:p w14:paraId="342565A3" w14:textId="77777777" w:rsidR="00430786" w:rsidRDefault="000000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7E5F696D" wp14:editId="2D5C86DD">
            <wp:extent cx="3421380" cy="6979920"/>
            <wp:effectExtent l="0" t="0" r="7620" b="0"/>
            <wp:docPr id="12" name="Picture 12" descr="2aOboR4ESFpXcF8bC1UGyUCL9XuKLeoXZOEzaf7w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aOboR4ESFpXcF8bC1UGyUCL9XuKLeoXZOEzaf7w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FF1A" w14:textId="77777777" w:rsidR="00430786" w:rsidRDefault="00000000">
      <w:pPr>
        <w:pStyle w:val="Caption"/>
        <w:jc w:val="center"/>
      </w:pPr>
      <w:bookmarkStart w:id="10" w:name="_Toc30531"/>
      <w:proofErr w:type="spellStart"/>
      <w:r>
        <w:t>Hình</w:t>
      </w:r>
      <w:proofErr w:type="spellEnd"/>
      <w:r>
        <w:t xml:space="preserve"> 1. Use Case Diagram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UML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)</w:t>
      </w:r>
      <w:bookmarkEnd w:id="10"/>
    </w:p>
    <w:p w14:paraId="691F3699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11" w:name="_Toc16608"/>
      <w:r>
        <w:rPr>
          <w:rFonts w:ascii="Times New Roman" w:hAnsi="Times New Roman" w:cs="Times New Roman"/>
        </w:rPr>
        <w:t xml:space="preserve">4.2. Use Case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thúc</w:t>
      </w:r>
      <w:proofErr w:type="spellEnd"/>
      <w:r>
        <w:rPr>
          <w:rFonts w:ascii="Times New Roman" w:hAnsi="Times New Roman" w:cs="Times New Roman"/>
        </w:rPr>
        <w:t xml:space="preserve"> tour (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4)</w:t>
      </w:r>
      <w:bookmarkEnd w:id="11"/>
    </w:p>
    <w:p w14:paraId="6D7E8796" w14:textId="77777777" w:rsidR="00430786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lẻ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 (NV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vé</w:t>
      </w:r>
      <w:proofErr w:type="spellEnd"/>
      <w:r>
        <w:rPr>
          <w:rFonts w:cs="Times New Roman"/>
        </w:rPr>
        <w:t xml:space="preserve">): include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Thanh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vé</w:t>
      </w:r>
      <w:proofErr w:type="spellEnd"/>
      <w:r>
        <w:rPr>
          <w:rFonts w:cs="Times New Roman"/>
        </w:rPr>
        <w:t>.</w:t>
      </w:r>
    </w:p>
    <w:p w14:paraId="2A2476EF" w14:textId="77777777" w:rsidR="00430786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(NV </w:t>
      </w:r>
      <w:proofErr w:type="spellStart"/>
      <w:r>
        <w:rPr>
          <w:rFonts w:cs="Times New Roman"/>
        </w:rPr>
        <w:t>kinh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doanh</w:t>
      </w:r>
      <w:proofErr w:type="spellEnd"/>
      <w:r>
        <w:rPr>
          <w:rFonts w:cs="Times New Roman"/>
        </w:rPr>
        <w:t xml:space="preserve">): include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; extend Nhập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[</w:t>
      </w:r>
      <w:proofErr w:type="spellStart"/>
      <w:r>
        <w:rPr>
          <w:rFonts w:cs="Times New Roman"/>
        </w:rPr>
        <w:t>mua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hiểm</w:t>
      </w:r>
      <w:proofErr w:type="spellEnd"/>
      <w:r>
        <w:rPr>
          <w:rFonts w:cs="Times New Roman"/>
        </w:rPr>
        <w:t>].</w:t>
      </w:r>
    </w:p>
    <w:p w14:paraId="53F388F6" w14:textId="77777777" w:rsidR="00430786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Hủy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) (NV </w:t>
      </w:r>
      <w:proofErr w:type="spellStart"/>
      <w:r>
        <w:rPr>
          <w:rFonts w:cs="Times New Roman"/>
        </w:rPr>
        <w:t>kinh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doanh</w:t>
      </w:r>
      <w:proofErr w:type="spellEnd"/>
      <w:r>
        <w:rPr>
          <w:rFonts w:cs="Times New Roman"/>
        </w:rPr>
        <w:t xml:space="preserve">): extend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[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>].</w:t>
      </w:r>
    </w:p>
    <w:p w14:paraId="40DA32EA" w14:textId="77777777" w:rsidR="00430786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dẫn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(NV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): include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 HDV.</w:t>
      </w:r>
    </w:p>
    <w:p w14:paraId="0DE003EB" w14:textId="77777777" w:rsidR="00430786" w:rsidRDefault="00000000">
      <w:pPr>
        <w:pStyle w:val="ListBullet"/>
        <w:rPr>
          <w:rFonts w:cs="Times New Roman"/>
        </w:rPr>
      </w:pPr>
      <w:r>
        <w:rPr>
          <w:rFonts w:cs="Times New Roman"/>
        </w:rPr>
        <w:t xml:space="preserve">Thanh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tour (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>).</w:t>
      </w:r>
    </w:p>
    <w:p w14:paraId="6602F7BB" w14:textId="77777777" w:rsidR="00430786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 (NV </w:t>
      </w:r>
      <w:proofErr w:type="spellStart"/>
      <w:r>
        <w:rPr>
          <w:rFonts w:cs="Times New Roman"/>
        </w:rPr>
        <w:t>chăm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sóc</w:t>
      </w:r>
      <w:proofErr w:type="spellEnd"/>
      <w:r>
        <w:rPr>
          <w:rFonts w:cs="Times New Roman"/>
        </w:rPr>
        <w:t xml:space="preserve"> KH): extend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góp</w:t>
      </w:r>
      <w:proofErr w:type="spellEnd"/>
      <w:r>
        <w:rPr>
          <w:rFonts w:cs="Times New Roman"/>
        </w:rPr>
        <w:t xml:space="preserve"> ý [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hồi</w:t>
      </w:r>
      <w:proofErr w:type="spellEnd"/>
      <w:r>
        <w:rPr>
          <w:rFonts w:cs="Times New Roman"/>
        </w:rPr>
        <w:t>].</w:t>
      </w:r>
    </w:p>
    <w:p w14:paraId="1AE6A4F7" w14:textId="77777777" w:rsidR="00430786" w:rsidRDefault="00000000">
      <w:pPr>
        <w:pStyle w:val="ListBullet"/>
        <w:numPr>
          <w:ilvl w:val="0"/>
          <w:numId w:val="0"/>
        </w:numPr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51AEA753" wp14:editId="3455E93B">
            <wp:extent cx="5971540" cy="3340735"/>
            <wp:effectExtent l="0" t="0" r="2540" b="12065"/>
            <wp:docPr id="18" name="Picture 18" descr="2aOboR4ETRfd4gh8yZGZdg45psyC9ZFs7cVJn2s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aOboR4ETRfd4gh8yZGZdg45psyC9ZFs7cVJn2sS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5E04" w14:textId="77777777" w:rsidR="00430786" w:rsidRDefault="00000000">
      <w:pPr>
        <w:pStyle w:val="Caption"/>
        <w:jc w:val="center"/>
      </w:pPr>
      <w:bookmarkStart w:id="12" w:name="_Toc29356"/>
      <w:proofErr w:type="spellStart"/>
      <w:r>
        <w:t>Hình</w:t>
      </w:r>
      <w:proofErr w:type="spellEnd"/>
      <w:r>
        <w:t xml:space="preserve"> 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use case: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tour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tour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UML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)</w:t>
      </w:r>
      <w:bookmarkEnd w:id="12"/>
    </w:p>
    <w:p w14:paraId="224A8178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13" w:name="_Toc12086"/>
      <w:r>
        <w:rPr>
          <w:rFonts w:ascii="Times New Roman" w:hAnsi="Times New Roman" w:cs="Times New Roman"/>
        </w:rPr>
        <w:t>4.3. Class Diagram (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2)</w:t>
      </w:r>
      <w:bookmarkEnd w:id="13"/>
    </w:p>
    <w:p w14:paraId="1F558D0C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PhieuDangKy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trừu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tượng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PhieuDangKyLe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PhieuDangKyDoan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). Tour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DiemDung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chặng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tiện</w:t>
      </w:r>
      <w:proofErr w:type="spellEnd"/>
      <w:r>
        <w:rPr>
          <w:rFonts w:cs="Times New Roman"/>
        </w:rPr>
        <w:t xml:space="preserve">. Quan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-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giữa</w:t>
      </w:r>
      <w:proofErr w:type="spellEnd"/>
      <w:r>
        <w:rPr>
          <w:rFonts w:cs="Times New Roman"/>
        </w:rPr>
        <w:t xml:space="preserve"> Tour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DiemThamQuan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TourDiemThamQuan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PhanCong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gắn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đúng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tượng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ChuyenLe</w:t>
      </w:r>
      <w:proofErr w:type="spellEnd"/>
      <w:r>
        <w:rPr>
          <w:rFonts w:cs="Times New Roman"/>
        </w:rPr>
        <w:t xml:space="preserve"> (</w:t>
      </w:r>
      <w:proofErr w:type="gramStart"/>
      <w:r>
        <w:rPr>
          <w:rFonts w:cs="Times New Roman"/>
        </w:rPr>
        <w:t>0..</w:t>
      </w:r>
      <w:proofErr w:type="gramEnd"/>
      <w:r>
        <w:rPr>
          <w:rFonts w:cs="Times New Roman"/>
        </w:rPr>
        <w:t xml:space="preserve">1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PhieuDangKyDoan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>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1587"/>
        <w:gridCol w:w="3175"/>
        <w:gridCol w:w="2494"/>
      </w:tblGrid>
      <w:tr w:rsidR="00430786" w14:paraId="25D93F74" w14:textId="77777777">
        <w:trPr>
          <w:jc w:val="center"/>
        </w:trPr>
        <w:tc>
          <w:tcPr>
            <w:tcW w:w="1814" w:type="dxa"/>
            <w:shd w:val="clear" w:color="auto" w:fill="D9E2F3"/>
          </w:tcPr>
          <w:p w14:paraId="3010BE8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19"/>
              </w:rPr>
              <w:t>Lớp</w:t>
            </w:r>
            <w:proofErr w:type="spellEnd"/>
          </w:p>
        </w:tc>
        <w:tc>
          <w:tcPr>
            <w:tcW w:w="1587" w:type="dxa"/>
            <w:shd w:val="clear" w:color="auto" w:fill="D9E2F3"/>
          </w:tcPr>
          <w:p w14:paraId="0D6A319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>ID</w:t>
            </w:r>
          </w:p>
        </w:tc>
        <w:tc>
          <w:tcPr>
            <w:tcW w:w="3175" w:type="dxa"/>
            <w:shd w:val="clear" w:color="auto" w:fill="D9E2F3"/>
          </w:tcPr>
          <w:p w14:paraId="3DFD1A9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19"/>
              </w:rPr>
              <w:t>Thuộc</w:t>
            </w:r>
            <w:proofErr w:type="spellEnd"/>
            <w:r>
              <w:rPr>
                <w:rFonts w:cs="Times New Roman"/>
                <w:b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9"/>
              </w:rPr>
              <w:t>tính</w:t>
            </w:r>
            <w:proofErr w:type="spellEnd"/>
          </w:p>
        </w:tc>
        <w:tc>
          <w:tcPr>
            <w:tcW w:w="2494" w:type="dxa"/>
            <w:shd w:val="clear" w:color="auto" w:fill="D9E2F3"/>
          </w:tcPr>
          <w:p w14:paraId="31F1D73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19"/>
              </w:rPr>
              <w:t xml:space="preserve">Phương </w:t>
            </w:r>
            <w:proofErr w:type="spellStart"/>
            <w:r>
              <w:rPr>
                <w:rFonts w:cs="Times New Roman"/>
                <w:b/>
                <w:sz w:val="19"/>
              </w:rPr>
              <w:t>thức</w:t>
            </w:r>
            <w:proofErr w:type="spellEnd"/>
          </w:p>
        </w:tc>
      </w:tr>
      <w:tr w:rsidR="00430786" w14:paraId="70FA595F" w14:textId="77777777">
        <w:trPr>
          <w:jc w:val="center"/>
        </w:trPr>
        <w:tc>
          <w:tcPr>
            <w:tcW w:w="1814" w:type="dxa"/>
          </w:tcPr>
          <w:p w14:paraId="1A64180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Tour</w:t>
            </w:r>
          </w:p>
        </w:tc>
        <w:tc>
          <w:tcPr>
            <w:tcW w:w="1587" w:type="dxa"/>
          </w:tcPr>
          <w:p w14:paraId="0CFA00E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MaTour</w:t>
            </w:r>
            <w:proofErr w:type="spellEnd"/>
          </w:p>
        </w:tc>
        <w:tc>
          <w:tcPr>
            <w:tcW w:w="3175" w:type="dxa"/>
          </w:tcPr>
          <w:p w14:paraId="6E00B71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MaTour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TenTour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SoNgay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SoDem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DonGiaKhach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MoTa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DangMoBan</w:t>
            </w:r>
            <w:proofErr w:type="spellEnd"/>
          </w:p>
        </w:tc>
        <w:tc>
          <w:tcPr>
            <w:tcW w:w="2494" w:type="dxa"/>
          </w:tcPr>
          <w:p w14:paraId="2C7DCBA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themTour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themDiemDung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ganPhuongTien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ganDiemThamQuan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laySoNgay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3F9AD813" w14:textId="77777777">
        <w:trPr>
          <w:jc w:val="center"/>
        </w:trPr>
        <w:tc>
          <w:tcPr>
            <w:tcW w:w="1814" w:type="dxa"/>
          </w:tcPr>
          <w:p w14:paraId="4F4388F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DiemDung</w:t>
            </w:r>
            <w:proofErr w:type="spellEnd"/>
          </w:p>
        </w:tc>
        <w:tc>
          <w:tcPr>
            <w:tcW w:w="1587" w:type="dxa"/>
          </w:tcPr>
          <w:p w14:paraId="6CE99A6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MaTour</w:t>
            </w:r>
            <w:proofErr w:type="spellEnd"/>
            <w:r>
              <w:rPr>
                <w:rFonts w:cs="Times New Roman"/>
                <w:sz w:val="19"/>
              </w:rPr>
              <w:t xml:space="preserve"> + </w:t>
            </w:r>
            <w:proofErr w:type="spellStart"/>
            <w:r>
              <w:rPr>
                <w:rFonts w:cs="Times New Roman"/>
                <w:sz w:val="19"/>
              </w:rPr>
              <w:t>ThuTu</w:t>
            </w:r>
            <w:proofErr w:type="spellEnd"/>
          </w:p>
        </w:tc>
        <w:tc>
          <w:tcPr>
            <w:tcW w:w="3175" w:type="dxa"/>
          </w:tcPr>
          <w:p w14:paraId="58D66B1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ThuTu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TenDiemDung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DoiPhuongTien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CoNoiAn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CoKhachSan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HangSaoKhachSan</w:t>
            </w:r>
            <w:proofErr w:type="spellEnd"/>
          </w:p>
        </w:tc>
        <w:tc>
          <w:tcPr>
            <w:tcW w:w="2494" w:type="dxa"/>
          </w:tcPr>
          <w:p w14:paraId="34D7386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-</w:t>
            </w:r>
          </w:p>
        </w:tc>
      </w:tr>
      <w:tr w:rsidR="00430786" w14:paraId="0F2CFB51" w14:textId="77777777">
        <w:trPr>
          <w:jc w:val="center"/>
        </w:trPr>
        <w:tc>
          <w:tcPr>
            <w:tcW w:w="1814" w:type="dxa"/>
          </w:tcPr>
          <w:p w14:paraId="32602DE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PhuongTien</w:t>
            </w:r>
            <w:proofErr w:type="spellEnd"/>
          </w:p>
        </w:tc>
        <w:tc>
          <w:tcPr>
            <w:tcW w:w="1587" w:type="dxa"/>
          </w:tcPr>
          <w:p w14:paraId="2ECD474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MaPT</w:t>
            </w:r>
            <w:proofErr w:type="spellEnd"/>
          </w:p>
        </w:tc>
        <w:tc>
          <w:tcPr>
            <w:tcW w:w="3175" w:type="dxa"/>
          </w:tcPr>
          <w:p w14:paraId="1433C17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MaPT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TenPT</w:t>
            </w:r>
            <w:proofErr w:type="spellEnd"/>
          </w:p>
        </w:tc>
        <w:tc>
          <w:tcPr>
            <w:tcW w:w="2494" w:type="dxa"/>
          </w:tcPr>
          <w:p w14:paraId="2091A9D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themPhuongTien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752D8F6A" w14:textId="77777777">
        <w:trPr>
          <w:jc w:val="center"/>
        </w:trPr>
        <w:tc>
          <w:tcPr>
            <w:tcW w:w="1814" w:type="dxa"/>
          </w:tcPr>
          <w:p w14:paraId="4BB208F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ChangPhuongTien</w:t>
            </w:r>
            <w:proofErr w:type="spellEnd"/>
          </w:p>
        </w:tc>
        <w:tc>
          <w:tcPr>
            <w:tcW w:w="1587" w:type="dxa"/>
          </w:tcPr>
          <w:p w14:paraId="080F1B4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MaTour</w:t>
            </w:r>
            <w:proofErr w:type="spellEnd"/>
            <w:r>
              <w:rPr>
                <w:rFonts w:cs="Times New Roman"/>
                <w:sz w:val="19"/>
              </w:rPr>
              <w:t xml:space="preserve"> + </w:t>
            </w:r>
            <w:proofErr w:type="spellStart"/>
            <w:r>
              <w:rPr>
                <w:rFonts w:cs="Times New Roman"/>
                <w:sz w:val="19"/>
              </w:rPr>
              <w:t>ThuTuChang</w:t>
            </w:r>
            <w:proofErr w:type="spellEnd"/>
            <w:r>
              <w:rPr>
                <w:rFonts w:cs="Times New Roman"/>
                <w:sz w:val="19"/>
              </w:rPr>
              <w:t xml:space="preserve"> + </w:t>
            </w:r>
            <w:proofErr w:type="spellStart"/>
            <w:r>
              <w:rPr>
                <w:rFonts w:cs="Times New Roman"/>
                <w:sz w:val="19"/>
              </w:rPr>
              <w:t>MaPT</w:t>
            </w:r>
            <w:proofErr w:type="spellEnd"/>
          </w:p>
        </w:tc>
        <w:tc>
          <w:tcPr>
            <w:tcW w:w="3175" w:type="dxa"/>
          </w:tcPr>
          <w:p w14:paraId="4696AFC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ThuTuChang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GhiChu</w:t>
            </w:r>
            <w:proofErr w:type="spellEnd"/>
          </w:p>
        </w:tc>
        <w:tc>
          <w:tcPr>
            <w:tcW w:w="2494" w:type="dxa"/>
          </w:tcPr>
          <w:p w14:paraId="1DE1A96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-</w:t>
            </w:r>
          </w:p>
        </w:tc>
      </w:tr>
      <w:tr w:rsidR="00430786" w14:paraId="247FD835" w14:textId="77777777">
        <w:trPr>
          <w:jc w:val="center"/>
        </w:trPr>
        <w:tc>
          <w:tcPr>
            <w:tcW w:w="1814" w:type="dxa"/>
          </w:tcPr>
          <w:p w14:paraId="6FE3C70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DiemThamQuan</w:t>
            </w:r>
            <w:proofErr w:type="spellEnd"/>
          </w:p>
        </w:tc>
        <w:tc>
          <w:tcPr>
            <w:tcW w:w="1587" w:type="dxa"/>
          </w:tcPr>
          <w:p w14:paraId="1057123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MaDiemTQ</w:t>
            </w:r>
            <w:proofErr w:type="spellEnd"/>
          </w:p>
        </w:tc>
        <w:tc>
          <w:tcPr>
            <w:tcW w:w="3175" w:type="dxa"/>
          </w:tcPr>
          <w:p w14:paraId="7762842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MaDiemTQ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TenDiemTQ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DiaDiem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NoiDung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YNghia</w:t>
            </w:r>
            <w:proofErr w:type="spellEnd"/>
          </w:p>
        </w:tc>
        <w:tc>
          <w:tcPr>
            <w:tcW w:w="2494" w:type="dxa"/>
          </w:tcPr>
          <w:p w14:paraId="19747A2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themDiemThamQuan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148449E6" w14:textId="77777777">
        <w:trPr>
          <w:jc w:val="center"/>
        </w:trPr>
        <w:tc>
          <w:tcPr>
            <w:tcW w:w="1814" w:type="dxa"/>
          </w:tcPr>
          <w:p w14:paraId="5796242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TourDiemThamQuan</w:t>
            </w:r>
            <w:proofErr w:type="spellEnd"/>
          </w:p>
        </w:tc>
        <w:tc>
          <w:tcPr>
            <w:tcW w:w="1587" w:type="dxa"/>
          </w:tcPr>
          <w:p w14:paraId="35F596C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MaTour</w:t>
            </w:r>
            <w:proofErr w:type="spellEnd"/>
            <w:r>
              <w:rPr>
                <w:rFonts w:cs="Times New Roman"/>
                <w:sz w:val="19"/>
              </w:rPr>
              <w:t xml:space="preserve"> + </w:t>
            </w:r>
            <w:proofErr w:type="spellStart"/>
            <w:r>
              <w:rPr>
                <w:rFonts w:cs="Times New Roman"/>
                <w:sz w:val="19"/>
              </w:rPr>
              <w:t>MaDiemTQ</w:t>
            </w:r>
            <w:proofErr w:type="spellEnd"/>
          </w:p>
        </w:tc>
        <w:tc>
          <w:tcPr>
            <w:tcW w:w="3175" w:type="dxa"/>
          </w:tcPr>
          <w:p w14:paraId="29A71DE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ThuTu</w:t>
            </w:r>
            <w:proofErr w:type="spellEnd"/>
          </w:p>
        </w:tc>
        <w:tc>
          <w:tcPr>
            <w:tcW w:w="2494" w:type="dxa"/>
          </w:tcPr>
          <w:p w14:paraId="0B31E75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-</w:t>
            </w:r>
          </w:p>
        </w:tc>
      </w:tr>
      <w:tr w:rsidR="00430786" w14:paraId="5CC2770C" w14:textId="77777777">
        <w:trPr>
          <w:jc w:val="center"/>
        </w:trPr>
        <w:tc>
          <w:tcPr>
            <w:tcW w:w="1814" w:type="dxa"/>
          </w:tcPr>
          <w:p w14:paraId="3213C1D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ChuyenLe</w:t>
            </w:r>
            <w:proofErr w:type="spellEnd"/>
          </w:p>
        </w:tc>
        <w:tc>
          <w:tcPr>
            <w:tcW w:w="1587" w:type="dxa"/>
          </w:tcPr>
          <w:p w14:paraId="3B0115C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MaChuyen</w:t>
            </w:r>
            <w:proofErr w:type="spellEnd"/>
          </w:p>
        </w:tc>
        <w:tc>
          <w:tcPr>
            <w:tcW w:w="3175" w:type="dxa"/>
          </w:tcPr>
          <w:p w14:paraId="33AE1D2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MaChuyen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NgayDi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NgayVe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DiaDiemDon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TrangThai</w:t>
            </w:r>
            <w:proofErr w:type="spellEnd"/>
          </w:p>
        </w:tc>
        <w:tc>
          <w:tcPr>
            <w:tcW w:w="2494" w:type="dxa"/>
          </w:tcPr>
          <w:p w14:paraId="39A07C0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taoChuyen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tinhNgayVe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dongDangKy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layDonGia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06F021BC" w14:textId="77777777">
        <w:trPr>
          <w:jc w:val="center"/>
        </w:trPr>
        <w:tc>
          <w:tcPr>
            <w:tcW w:w="1814" w:type="dxa"/>
          </w:tcPr>
          <w:p w14:paraId="2B5E002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DiemBanVe</w:t>
            </w:r>
            <w:proofErr w:type="spellEnd"/>
          </w:p>
        </w:tc>
        <w:tc>
          <w:tcPr>
            <w:tcW w:w="1587" w:type="dxa"/>
          </w:tcPr>
          <w:p w14:paraId="50385DC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MaDiemBan</w:t>
            </w:r>
            <w:proofErr w:type="spellEnd"/>
          </w:p>
        </w:tc>
        <w:tc>
          <w:tcPr>
            <w:tcW w:w="3175" w:type="dxa"/>
          </w:tcPr>
          <w:p w14:paraId="1D72D9C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MaDiemBan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TenDiemBan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DiaChi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DienThoai</w:t>
            </w:r>
            <w:proofErr w:type="spellEnd"/>
          </w:p>
        </w:tc>
        <w:tc>
          <w:tcPr>
            <w:tcW w:w="2494" w:type="dxa"/>
          </w:tcPr>
          <w:p w14:paraId="5A18DD5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themDiemBan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60B572EC" w14:textId="77777777">
        <w:trPr>
          <w:jc w:val="center"/>
        </w:trPr>
        <w:tc>
          <w:tcPr>
            <w:tcW w:w="1814" w:type="dxa"/>
          </w:tcPr>
          <w:p w14:paraId="454AD59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PhieuDangKy</w:t>
            </w:r>
            <w:proofErr w:type="spellEnd"/>
            <w:r>
              <w:rPr>
                <w:rFonts w:cs="Times New Roman"/>
                <w:sz w:val="19"/>
              </w:rPr>
              <w:t xml:space="preserve"> (</w:t>
            </w:r>
            <w:proofErr w:type="spellStart"/>
            <w:r>
              <w:rPr>
                <w:rFonts w:cs="Times New Roman"/>
                <w:sz w:val="19"/>
              </w:rPr>
              <w:t>trừu</w:t>
            </w:r>
            <w:proofErr w:type="spellEnd"/>
            <w:r>
              <w:rPr>
                <w:rFonts w:cs="Times New Roman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sz w:val="19"/>
              </w:rPr>
              <w:t>tượng</w:t>
            </w:r>
            <w:proofErr w:type="spellEnd"/>
            <w:r>
              <w:rPr>
                <w:rFonts w:cs="Times New Roman"/>
                <w:sz w:val="19"/>
              </w:rPr>
              <w:t>)</w:t>
            </w:r>
          </w:p>
        </w:tc>
        <w:tc>
          <w:tcPr>
            <w:tcW w:w="1587" w:type="dxa"/>
          </w:tcPr>
          <w:p w14:paraId="62F0760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SoPhieu</w:t>
            </w:r>
          </w:p>
        </w:tc>
        <w:tc>
          <w:tcPr>
            <w:tcW w:w="3175" w:type="dxa"/>
          </w:tcPr>
          <w:p w14:paraId="3DEC5CD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 xml:space="preserve">SoPhieu, </w:t>
            </w:r>
            <w:proofErr w:type="spellStart"/>
            <w:r>
              <w:rPr>
                <w:rFonts w:cs="Times New Roman"/>
                <w:sz w:val="19"/>
              </w:rPr>
              <w:t>NgayDangKy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SoNguoi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TrangThai</w:t>
            </w:r>
            <w:proofErr w:type="spellEnd"/>
          </w:p>
        </w:tc>
        <w:tc>
          <w:tcPr>
            <w:tcW w:w="2494" w:type="dxa"/>
          </w:tcPr>
          <w:p w14:paraId="2FB2280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>-</w:t>
            </w:r>
          </w:p>
        </w:tc>
      </w:tr>
      <w:tr w:rsidR="00430786" w14:paraId="2B5703B8" w14:textId="77777777">
        <w:trPr>
          <w:jc w:val="center"/>
        </w:trPr>
        <w:tc>
          <w:tcPr>
            <w:tcW w:w="1814" w:type="dxa"/>
          </w:tcPr>
          <w:p w14:paraId="2C06A94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PhieuDangKyLe</w:t>
            </w:r>
            <w:proofErr w:type="spellEnd"/>
          </w:p>
        </w:tc>
        <w:tc>
          <w:tcPr>
            <w:tcW w:w="1587" w:type="dxa"/>
          </w:tcPr>
          <w:p w14:paraId="169968C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SoDKLe</w:t>
            </w:r>
            <w:proofErr w:type="spellEnd"/>
          </w:p>
        </w:tc>
        <w:tc>
          <w:tcPr>
            <w:tcW w:w="3175" w:type="dxa"/>
          </w:tcPr>
          <w:p w14:paraId="16548B0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TenNguoiDangKy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DienThoai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ThanhTien</w:t>
            </w:r>
            <w:proofErr w:type="spellEnd"/>
          </w:p>
        </w:tc>
        <w:tc>
          <w:tcPr>
            <w:tcW w:w="2494" w:type="dxa"/>
          </w:tcPr>
          <w:p w14:paraId="4466805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dangKy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tinhThanhTien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654DA64A" w14:textId="77777777">
        <w:trPr>
          <w:jc w:val="center"/>
        </w:trPr>
        <w:tc>
          <w:tcPr>
            <w:tcW w:w="1814" w:type="dxa"/>
          </w:tcPr>
          <w:p w14:paraId="4436697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PhieuDangKyDoan</w:t>
            </w:r>
            <w:proofErr w:type="spellEnd"/>
          </w:p>
        </w:tc>
        <w:tc>
          <w:tcPr>
            <w:tcW w:w="1587" w:type="dxa"/>
          </w:tcPr>
          <w:p w14:paraId="76788F8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SoDKDoan</w:t>
            </w:r>
            <w:proofErr w:type="spellEnd"/>
          </w:p>
        </w:tc>
        <w:tc>
          <w:tcPr>
            <w:tcW w:w="3175" w:type="dxa"/>
          </w:tcPr>
          <w:p w14:paraId="0A265E8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NgayDi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NgayKetThucDuKien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DiaDiemDon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MuaBaoHiem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TienCoc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TongTienDuKien</w:t>
            </w:r>
            <w:proofErr w:type="spellEnd"/>
          </w:p>
        </w:tc>
        <w:tc>
          <w:tcPr>
            <w:tcW w:w="2494" w:type="dxa"/>
          </w:tcPr>
          <w:p w14:paraId="7D05DF1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lapPhieu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tinhNgayKetThuc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huyMatCoc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tinhConLai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hoanTatThanhToan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1C133D68" w14:textId="77777777">
        <w:trPr>
          <w:jc w:val="center"/>
        </w:trPr>
        <w:tc>
          <w:tcPr>
            <w:tcW w:w="1814" w:type="dxa"/>
          </w:tcPr>
          <w:p w14:paraId="6EF152C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DoanKhach</w:t>
            </w:r>
            <w:proofErr w:type="spellEnd"/>
          </w:p>
        </w:tc>
        <w:tc>
          <w:tcPr>
            <w:tcW w:w="1587" w:type="dxa"/>
          </w:tcPr>
          <w:p w14:paraId="3B026E3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MaDoan</w:t>
            </w:r>
            <w:proofErr w:type="spellEnd"/>
          </w:p>
        </w:tc>
        <w:tc>
          <w:tcPr>
            <w:tcW w:w="3175" w:type="dxa"/>
          </w:tcPr>
          <w:p w14:paraId="674B3BF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MaDoan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TenCoQuanDaiDien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DiaChi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DienThoai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NguoiDaiDien</w:t>
            </w:r>
            <w:proofErr w:type="spellEnd"/>
          </w:p>
        </w:tc>
        <w:tc>
          <w:tcPr>
            <w:tcW w:w="2494" w:type="dxa"/>
          </w:tcPr>
          <w:p w14:paraId="4C48B34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luuHoacCapNhat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2519F602" w14:textId="77777777">
        <w:trPr>
          <w:jc w:val="center"/>
        </w:trPr>
        <w:tc>
          <w:tcPr>
            <w:tcW w:w="1814" w:type="dxa"/>
          </w:tcPr>
          <w:p w14:paraId="29278D9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ThanhVienDoan</w:t>
            </w:r>
            <w:proofErr w:type="spellEnd"/>
          </w:p>
        </w:tc>
        <w:tc>
          <w:tcPr>
            <w:tcW w:w="1587" w:type="dxa"/>
          </w:tcPr>
          <w:p w14:paraId="6D70507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SoDKDoan</w:t>
            </w:r>
            <w:proofErr w:type="spellEnd"/>
            <w:r>
              <w:rPr>
                <w:rFonts w:cs="Times New Roman"/>
                <w:sz w:val="19"/>
              </w:rPr>
              <w:t xml:space="preserve"> + STT</w:t>
            </w:r>
          </w:p>
        </w:tc>
        <w:tc>
          <w:tcPr>
            <w:tcW w:w="3175" w:type="dxa"/>
          </w:tcPr>
          <w:p w14:paraId="08CAF6C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9"/>
              </w:rPr>
              <w:t xml:space="preserve">STT, HoTen, </w:t>
            </w:r>
            <w:proofErr w:type="spellStart"/>
            <w:r>
              <w:rPr>
                <w:rFonts w:cs="Times New Roman"/>
                <w:sz w:val="19"/>
              </w:rPr>
              <w:t>NgaySinh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SoGiayTo</w:t>
            </w:r>
            <w:proofErr w:type="spellEnd"/>
          </w:p>
        </w:tc>
        <w:tc>
          <w:tcPr>
            <w:tcW w:w="2494" w:type="dxa"/>
          </w:tcPr>
          <w:p w14:paraId="6D6A610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themThanhVien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7EE8DB40" w14:textId="77777777">
        <w:trPr>
          <w:jc w:val="center"/>
        </w:trPr>
        <w:tc>
          <w:tcPr>
            <w:tcW w:w="1814" w:type="dxa"/>
          </w:tcPr>
          <w:p w14:paraId="6FFF6CE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HuongDanVien</w:t>
            </w:r>
            <w:proofErr w:type="spellEnd"/>
          </w:p>
        </w:tc>
        <w:tc>
          <w:tcPr>
            <w:tcW w:w="1587" w:type="dxa"/>
          </w:tcPr>
          <w:p w14:paraId="3501293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MaHDV</w:t>
            </w:r>
            <w:proofErr w:type="spellEnd"/>
          </w:p>
        </w:tc>
        <w:tc>
          <w:tcPr>
            <w:tcW w:w="3175" w:type="dxa"/>
          </w:tcPr>
          <w:p w14:paraId="0896FA6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MaHDV</w:t>
            </w:r>
            <w:proofErr w:type="spellEnd"/>
            <w:r>
              <w:rPr>
                <w:rFonts w:cs="Times New Roman"/>
                <w:sz w:val="19"/>
              </w:rPr>
              <w:t xml:space="preserve">, HoTen, </w:t>
            </w:r>
            <w:proofErr w:type="spellStart"/>
            <w:r>
              <w:rPr>
                <w:rFonts w:cs="Times New Roman"/>
                <w:sz w:val="19"/>
              </w:rPr>
              <w:t>DienThoai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LuongCoBan</w:t>
            </w:r>
            <w:proofErr w:type="spellEnd"/>
          </w:p>
        </w:tc>
        <w:tc>
          <w:tcPr>
            <w:tcW w:w="2494" w:type="dxa"/>
          </w:tcPr>
          <w:p w14:paraId="2311DA1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themHDV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tinhLuongThang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4F621B18" w14:textId="77777777">
        <w:trPr>
          <w:jc w:val="center"/>
        </w:trPr>
        <w:tc>
          <w:tcPr>
            <w:tcW w:w="1814" w:type="dxa"/>
          </w:tcPr>
          <w:p w14:paraId="4630353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PhanCong</w:t>
            </w:r>
            <w:proofErr w:type="spellEnd"/>
          </w:p>
        </w:tc>
        <w:tc>
          <w:tcPr>
            <w:tcW w:w="1587" w:type="dxa"/>
          </w:tcPr>
          <w:p w14:paraId="4276485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MaPC</w:t>
            </w:r>
            <w:proofErr w:type="spellEnd"/>
          </w:p>
        </w:tc>
        <w:tc>
          <w:tcPr>
            <w:tcW w:w="3175" w:type="dxa"/>
          </w:tcPr>
          <w:p w14:paraId="4EC1DE6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MaPC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NgayBatDau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NgayKetThuc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ThuLaoTour</w:t>
            </w:r>
            <w:proofErr w:type="spellEnd"/>
          </w:p>
        </w:tc>
        <w:tc>
          <w:tcPr>
            <w:tcW w:w="2494" w:type="dxa"/>
          </w:tcPr>
          <w:p w14:paraId="7E7E53C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phanCong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kiemTraTrungLich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7808CD44" w14:textId="77777777">
        <w:trPr>
          <w:jc w:val="center"/>
        </w:trPr>
        <w:tc>
          <w:tcPr>
            <w:tcW w:w="1814" w:type="dxa"/>
          </w:tcPr>
          <w:p w14:paraId="01B63AF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ThanhToanDoan</w:t>
            </w:r>
            <w:proofErr w:type="spellEnd"/>
          </w:p>
        </w:tc>
        <w:tc>
          <w:tcPr>
            <w:tcW w:w="1587" w:type="dxa"/>
          </w:tcPr>
          <w:p w14:paraId="4700E80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SoTT</w:t>
            </w:r>
            <w:proofErr w:type="spellEnd"/>
          </w:p>
        </w:tc>
        <w:tc>
          <w:tcPr>
            <w:tcW w:w="3175" w:type="dxa"/>
          </w:tcPr>
          <w:p w14:paraId="08D132C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SoTT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NgayThanhToan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SoTien</w:t>
            </w:r>
            <w:proofErr w:type="spellEnd"/>
          </w:p>
        </w:tc>
        <w:tc>
          <w:tcPr>
            <w:tcW w:w="2494" w:type="dxa"/>
          </w:tcPr>
          <w:p w14:paraId="5C95C08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ghiThanhToan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tongDaTra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  <w:tr w:rsidR="00430786" w14:paraId="580EB549" w14:textId="77777777">
        <w:trPr>
          <w:jc w:val="center"/>
        </w:trPr>
        <w:tc>
          <w:tcPr>
            <w:tcW w:w="1814" w:type="dxa"/>
          </w:tcPr>
          <w:p w14:paraId="04B7A71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PhieuKhaoSat</w:t>
            </w:r>
            <w:proofErr w:type="spellEnd"/>
          </w:p>
        </w:tc>
        <w:tc>
          <w:tcPr>
            <w:tcW w:w="1587" w:type="dxa"/>
          </w:tcPr>
          <w:p w14:paraId="1490BFF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MaKhaoSat</w:t>
            </w:r>
            <w:proofErr w:type="spellEnd"/>
          </w:p>
        </w:tc>
        <w:tc>
          <w:tcPr>
            <w:tcW w:w="3175" w:type="dxa"/>
          </w:tcPr>
          <w:p w14:paraId="1020640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9"/>
              </w:rPr>
              <w:t>MaKhaoSat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NgayGui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NgayPhanHoi</w:t>
            </w:r>
            <w:proofErr w:type="spellEnd"/>
            <w:r>
              <w:rPr>
                <w:rFonts w:cs="Times New Roman"/>
                <w:sz w:val="19"/>
              </w:rPr>
              <w:t xml:space="preserve">, </w:t>
            </w:r>
            <w:proofErr w:type="spellStart"/>
            <w:r>
              <w:rPr>
                <w:rFonts w:cs="Times New Roman"/>
                <w:sz w:val="19"/>
              </w:rPr>
              <w:t>DiemDanhGia</w:t>
            </w:r>
            <w:proofErr w:type="spellEnd"/>
            <w:r>
              <w:rPr>
                <w:rFonts w:cs="Times New Roman"/>
                <w:sz w:val="19"/>
              </w:rPr>
              <w:t>, GopY</w:t>
            </w:r>
          </w:p>
        </w:tc>
        <w:tc>
          <w:tcPr>
            <w:tcW w:w="2494" w:type="dxa"/>
          </w:tcPr>
          <w:p w14:paraId="45AB4F5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proofErr w:type="gramStart"/>
            <w:r>
              <w:rPr>
                <w:rFonts w:cs="Times New Roman"/>
                <w:sz w:val="19"/>
              </w:rPr>
              <w:t>guiKhaoSat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 xml:space="preserve">), </w:t>
            </w:r>
            <w:proofErr w:type="spellStart"/>
            <w:proofErr w:type="gramStart"/>
            <w:r>
              <w:rPr>
                <w:rFonts w:cs="Times New Roman"/>
                <w:sz w:val="19"/>
              </w:rPr>
              <w:t>ghiPhanHoi</w:t>
            </w:r>
            <w:proofErr w:type="spellEnd"/>
            <w:r>
              <w:rPr>
                <w:rFonts w:cs="Times New Roman"/>
                <w:sz w:val="19"/>
              </w:rPr>
              <w:t>(</w:t>
            </w:r>
            <w:proofErr w:type="gramEnd"/>
            <w:r>
              <w:rPr>
                <w:rFonts w:cs="Times New Roman"/>
                <w:sz w:val="19"/>
              </w:rPr>
              <w:t>)</w:t>
            </w:r>
          </w:p>
        </w:tc>
      </w:tr>
    </w:tbl>
    <w:p w14:paraId="474D89B6" w14:textId="77777777" w:rsidR="00430786" w:rsidRDefault="00430786">
      <w:pPr>
        <w:rPr>
          <w:rFonts w:cs="Times New Roman"/>
        </w:rPr>
      </w:pPr>
    </w:p>
    <w:p w14:paraId="04A8DCF1" w14:textId="77777777" w:rsidR="00430786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5EE13A3F" wp14:editId="01847D79">
            <wp:extent cx="5963920" cy="3005455"/>
            <wp:effectExtent l="0" t="0" r="10160" b="12065"/>
            <wp:docPr id="16" name="Picture 16" descr="2aOboR4EUdMBPTRZReeSAxvH4TIhbxp3d0oZkAW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aOboR4EUdMBPTRZReeSAxvH4TIhbxp3d0oZkAWO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CA83" w14:textId="77777777" w:rsidR="00430786" w:rsidRDefault="00000000">
      <w:pPr>
        <w:pStyle w:val="Caption"/>
        <w:jc w:val="center"/>
      </w:pPr>
      <w:bookmarkStart w:id="14" w:name="_Toc2769"/>
      <w:proofErr w:type="spellStart"/>
      <w:r>
        <w:t>Hình</w:t>
      </w:r>
      <w:proofErr w:type="spellEnd"/>
      <w:r>
        <w:t xml:space="preserve"> 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UML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)</w:t>
      </w:r>
      <w:bookmarkEnd w:id="14"/>
    </w:p>
    <w:p w14:paraId="33D5EFF0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15" w:name="_Toc309"/>
      <w:r>
        <w:rPr>
          <w:rFonts w:ascii="Times New Roman" w:hAnsi="Times New Roman" w:cs="Times New Roman"/>
        </w:rPr>
        <w:t xml:space="preserve">4.4. Activity Diagram: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tour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thúc</w:t>
      </w:r>
      <w:proofErr w:type="spellEnd"/>
      <w:r>
        <w:rPr>
          <w:rFonts w:ascii="Times New Roman" w:hAnsi="Times New Roman" w:cs="Times New Roman"/>
        </w:rPr>
        <w:t xml:space="preserve"> tour (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5)</w:t>
      </w:r>
      <w:bookmarkEnd w:id="15"/>
    </w:p>
    <w:p w14:paraId="316296B1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Luồng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bắt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tour, </w:t>
      </w:r>
      <w:proofErr w:type="spellStart"/>
      <w:r>
        <w:rPr>
          <w:rFonts w:cs="Times New Roman"/>
        </w:rPr>
        <w:t>rẽ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dưới</w:t>
      </w:r>
      <w:proofErr w:type="spellEnd"/>
      <w:r>
        <w:rPr>
          <w:rFonts w:cs="Times New Roman"/>
        </w:rPr>
        <w:t xml:space="preserve"> 12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lặp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vé</w:t>
      </w:r>
      <w:proofErr w:type="spellEnd"/>
      <w:r>
        <w:rPr>
          <w:rFonts w:cs="Times New Roman"/>
        </w:rPr>
        <w:t xml:space="preserve"> =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x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lẻ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12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tour,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lặp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mua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rồi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transaction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thúc</w:t>
      </w:r>
      <w:proofErr w:type="spellEnd"/>
      <w:r>
        <w:rPr>
          <w:rFonts w:cs="Times New Roman"/>
        </w:rPr>
        <w:t xml:space="preserve"> =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+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- 1.</w:t>
      </w:r>
    </w:p>
    <w:p w14:paraId="2E3BC93C" w14:textId="77777777" w:rsidR="00430786" w:rsidRDefault="00000000">
      <w:pPr>
        <w:rPr>
          <w:rFonts w:cs="Times New Roman"/>
        </w:rPr>
      </w:pPr>
      <w:r>
        <w:rPr>
          <w:rFonts w:cs="Times New Roman"/>
        </w:rPr>
        <w:t xml:space="preserve">Sau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HDV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khởi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hủy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thúc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tour: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tour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TP.HCM;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còn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thúc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gửi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góp</w:t>
      </w:r>
      <w:proofErr w:type="spellEnd"/>
      <w:r>
        <w:rPr>
          <w:rFonts w:cs="Times New Roman"/>
        </w:rPr>
        <w:t xml:space="preserve"> ý.</w:t>
      </w:r>
    </w:p>
    <w:p w14:paraId="46A3E0D5" w14:textId="77777777" w:rsidR="00430786" w:rsidRDefault="000000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52CE44BA" wp14:editId="4E2F6F22">
            <wp:extent cx="3248660" cy="8256270"/>
            <wp:effectExtent l="0" t="0" r="12700" b="3810"/>
            <wp:docPr id="15" name="Picture 15" descr="2aOboR4EVN3XhI0uIbDpLdLLkFyFMANAT5SAUqP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aOboR4EVN3XhI0uIbDpLdLLkFyFMANAT5SAUqPo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82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23A6" w14:textId="77777777" w:rsidR="00430786" w:rsidRDefault="00000000">
      <w:pPr>
        <w:pStyle w:val="Caption"/>
        <w:jc w:val="center"/>
      </w:pPr>
      <w:bookmarkStart w:id="16" w:name="_Toc6325"/>
      <w:proofErr w:type="spellStart"/>
      <w:r>
        <w:t>Hình</w:t>
      </w:r>
      <w:proofErr w:type="spellEnd"/>
      <w:r>
        <w:t xml:space="preserve"> 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tour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tour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UML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)</w:t>
      </w:r>
      <w:bookmarkEnd w:id="16"/>
    </w:p>
    <w:p w14:paraId="326549BC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17" w:name="_Toc18727"/>
      <w:r>
        <w:rPr>
          <w:rFonts w:ascii="Times New Roman" w:hAnsi="Times New Roman" w:cs="Times New Roman"/>
        </w:rPr>
        <w:t xml:space="preserve">4.5. Sequence Diagram: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phiếu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tour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đoàn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6)</w:t>
      </w:r>
      <w:bookmarkEnd w:id="17"/>
    </w:p>
    <w:p w14:paraId="72CA6E23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Boundary (</w:t>
      </w:r>
      <w:proofErr w:type="spellStart"/>
      <w:r>
        <w:rPr>
          <w:rFonts w:cs="Times New Roman"/>
        </w:rPr>
        <w:t>FrmDangKyDoan</w:t>
      </w:r>
      <w:proofErr w:type="spellEnd"/>
      <w:r>
        <w:rPr>
          <w:rFonts w:cs="Times New Roman"/>
        </w:rPr>
        <w:t>) - Control (</w:t>
      </w:r>
      <w:proofErr w:type="spellStart"/>
      <w:r>
        <w:rPr>
          <w:rFonts w:cs="Times New Roman"/>
        </w:rPr>
        <w:t>DangKyDoanService</w:t>
      </w:r>
      <w:proofErr w:type="spellEnd"/>
      <w:r>
        <w:rPr>
          <w:rFonts w:cs="Times New Roman"/>
        </w:rPr>
        <w:t xml:space="preserve">) - Entity (Tour, </w:t>
      </w:r>
      <w:proofErr w:type="spellStart"/>
      <w:r>
        <w:rPr>
          <w:rFonts w:cs="Times New Roman"/>
        </w:rPr>
        <w:t>DoanKhach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PhieuDangKyDoan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ThanhVienDoan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form, form </w:t>
      </w:r>
      <w:proofErr w:type="spellStart"/>
      <w:r>
        <w:rPr>
          <w:rFonts w:cs="Times New Roman"/>
        </w:rPr>
        <w:t>lấy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tour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tour,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mua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. Khi </w:t>
      </w:r>
      <w:proofErr w:type="spellStart"/>
      <w:r>
        <w:rPr>
          <w:rFonts w:cs="Times New Roman"/>
        </w:rPr>
        <w:t>nhấn</w:t>
      </w:r>
      <w:proofErr w:type="spellEnd"/>
      <w:r>
        <w:rPr>
          <w:rFonts w:cs="Times New Roman"/>
        </w:rPr>
        <w:t xml:space="preserve"> "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", form </w:t>
      </w:r>
      <w:proofErr w:type="spellStart"/>
      <w:r>
        <w:rPr>
          <w:rFonts w:cs="Times New Roman"/>
        </w:rPr>
        <w:t>gọi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DangKy</w:t>
      </w:r>
      <w:proofErr w:type="spellEnd"/>
      <w:r>
        <w:rPr>
          <w:rFonts w:cs="Times New Roman"/>
        </w:rPr>
        <w:t xml:space="preserve">; service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&gt; 12,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Fail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do.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lệ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transaction service </w:t>
      </w:r>
      <w:proofErr w:type="spellStart"/>
      <w:r>
        <w:rPr>
          <w:rFonts w:cs="Times New Roman"/>
        </w:rPr>
        <w:t>lấy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tour,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thúc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DoanKhach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PhieuDangKyDoan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ThanhVienDoan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hiểm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rồi</w:t>
      </w:r>
      <w:proofErr w:type="spellEnd"/>
      <w:r>
        <w:rPr>
          <w:rFonts w:cs="Times New Roman"/>
        </w:rPr>
        <w:t xml:space="preserve"> Commit. Form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>.</w:t>
      </w:r>
    </w:p>
    <w:p w14:paraId="5AF0216F" w14:textId="77777777" w:rsidR="00430786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0CC74F4F" wp14:editId="553A4903">
            <wp:extent cx="5971540" cy="4679315"/>
            <wp:effectExtent l="0" t="0" r="2540" b="14605"/>
            <wp:docPr id="13" name="Picture 13" descr="2aOboR4EX3yIKIkU2bAsoJ5IlLICkABEgNUsfhY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aOboR4EX3yIKIkU2bAsoJ5IlLICkABEgNUsfhY0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8EBE" w14:textId="77777777" w:rsidR="00430786" w:rsidRDefault="00000000">
      <w:pPr>
        <w:pStyle w:val="Caption"/>
        <w:jc w:val="center"/>
      </w:pPr>
      <w:bookmarkStart w:id="18" w:name="_Toc19388"/>
      <w:proofErr w:type="spellStart"/>
      <w:r>
        <w:t>Hình</w:t>
      </w:r>
      <w:proofErr w:type="spellEnd"/>
      <w:r>
        <w:t xml:space="preserve"> 5.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tour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UML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)</w:t>
      </w:r>
      <w:bookmarkEnd w:id="18"/>
    </w:p>
    <w:p w14:paraId="2653ECB0" w14:textId="77777777" w:rsidR="00430786" w:rsidRDefault="00000000">
      <w:pPr>
        <w:pStyle w:val="Heading1"/>
        <w:numPr>
          <w:ilvl w:val="0"/>
          <w:numId w:val="7"/>
        </w:numPr>
        <w:rPr>
          <w:rFonts w:ascii="Times New Roman" w:hAnsi="Times New Roman" w:cs="Times New Roman"/>
        </w:rPr>
      </w:pPr>
      <w:bookmarkStart w:id="19" w:name="_Toc14516"/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bookmarkEnd w:id="19"/>
      <w:proofErr w:type="spellEnd"/>
    </w:p>
    <w:p w14:paraId="7CABD15C" w14:textId="77777777" w:rsidR="00430786" w:rsidRDefault="00000000">
      <w:r>
        <w:rPr>
          <w:noProof/>
        </w:rPr>
        <w:drawing>
          <wp:inline distT="0" distB="0" distL="114300" distR="114300" wp14:anchorId="380FE496" wp14:editId="54C128EE">
            <wp:extent cx="5971540" cy="3180080"/>
            <wp:effectExtent l="0" t="0" r="2540" b="5080"/>
            <wp:docPr id="1" name="Picture 1" descr="2aOboR4EjNQpHzizUPYTxF64dksFw1xfE6fFvBY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aOboR4EjNQpHzizUPYTxF64dksFw1xfE6fFvBY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A3D1" w14:textId="77777777" w:rsidR="00430786" w:rsidRDefault="00000000">
      <w:pPr>
        <w:pStyle w:val="Caption"/>
        <w:jc w:val="center"/>
      </w:pPr>
      <w:bookmarkStart w:id="20" w:name="_Toc15741"/>
      <w:proofErr w:type="spellStart"/>
      <w:r>
        <w:t>Hình</w:t>
      </w:r>
      <w:proofErr w:type="spellEnd"/>
      <w:r>
        <w:t xml:space="preserve"> 6. ERD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SQL Server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UML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)</w:t>
      </w:r>
      <w:bookmarkEnd w:id="20"/>
    </w:p>
    <w:p w14:paraId="16186A43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21" w:name="_Toc20560"/>
      <w:r>
        <w:rPr>
          <w:rFonts w:ascii="Times New Roman" w:hAnsi="Times New Roman" w:cs="Times New Roman"/>
        </w:rPr>
        <w:t xml:space="preserve">5.1. 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bookmarkEnd w:id="21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835"/>
        <w:gridCol w:w="3855"/>
      </w:tblGrid>
      <w:tr w:rsidR="00430786" w14:paraId="2B4DED9D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41B13DF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Bảng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47A229D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Khóa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3855" w:type="dxa"/>
            <w:shd w:val="clear" w:color="auto" w:fill="D9E2F3"/>
          </w:tcPr>
          <w:p w14:paraId="332B9DB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 xml:space="preserve">Vai </w:t>
            </w:r>
            <w:proofErr w:type="spellStart"/>
            <w:r>
              <w:rPr>
                <w:rFonts w:cs="Times New Roman"/>
                <w:b/>
                <w:sz w:val="21"/>
              </w:rPr>
              <w:t>trò</w:t>
            </w:r>
            <w:proofErr w:type="spellEnd"/>
          </w:p>
        </w:tc>
      </w:tr>
      <w:tr w:rsidR="00430786" w14:paraId="7D240578" w14:textId="77777777">
        <w:trPr>
          <w:jc w:val="center"/>
        </w:trPr>
        <w:tc>
          <w:tcPr>
            <w:tcW w:w="2381" w:type="dxa"/>
          </w:tcPr>
          <w:p w14:paraId="67A1771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>Tour</w:t>
            </w:r>
          </w:p>
        </w:tc>
        <w:tc>
          <w:tcPr>
            <w:tcW w:w="2835" w:type="dxa"/>
          </w:tcPr>
          <w:p w14:paraId="3862FCD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MaTour</w:t>
            </w:r>
            <w:proofErr w:type="spellEnd"/>
          </w:p>
        </w:tc>
        <w:tc>
          <w:tcPr>
            <w:tcW w:w="3855" w:type="dxa"/>
          </w:tcPr>
          <w:p w14:paraId="488A4FC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Tour du </w:t>
            </w:r>
            <w:proofErr w:type="spellStart"/>
            <w:r>
              <w:rPr>
                <w:rFonts w:cs="Times New Roman"/>
                <w:sz w:val="21"/>
              </w:rPr>
              <w:t>lịch</w:t>
            </w:r>
            <w:proofErr w:type="spellEnd"/>
          </w:p>
        </w:tc>
      </w:tr>
      <w:tr w:rsidR="00430786" w14:paraId="02142269" w14:textId="77777777">
        <w:trPr>
          <w:jc w:val="center"/>
        </w:trPr>
        <w:tc>
          <w:tcPr>
            <w:tcW w:w="2381" w:type="dxa"/>
          </w:tcPr>
          <w:p w14:paraId="69F2CDE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PhuongTien</w:t>
            </w:r>
            <w:proofErr w:type="spellEnd"/>
          </w:p>
        </w:tc>
        <w:tc>
          <w:tcPr>
            <w:tcW w:w="2835" w:type="dxa"/>
          </w:tcPr>
          <w:p w14:paraId="22D29DF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MaPT</w:t>
            </w:r>
            <w:proofErr w:type="spellEnd"/>
          </w:p>
        </w:tc>
        <w:tc>
          <w:tcPr>
            <w:tcW w:w="3855" w:type="dxa"/>
          </w:tcPr>
          <w:p w14:paraId="0503E92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Phương </w:t>
            </w:r>
            <w:proofErr w:type="spellStart"/>
            <w:r>
              <w:rPr>
                <w:rFonts w:cs="Times New Roman"/>
                <w:sz w:val="21"/>
              </w:rPr>
              <w:t>tiện</w:t>
            </w:r>
            <w:proofErr w:type="spellEnd"/>
            <w:r>
              <w:rPr>
                <w:rFonts w:cs="Times New Roman"/>
                <w:sz w:val="21"/>
              </w:rPr>
              <w:t xml:space="preserve"> (</w:t>
            </w:r>
            <w:proofErr w:type="spellStart"/>
            <w:r>
              <w:rPr>
                <w:rFonts w:cs="Times New Roman"/>
                <w:sz w:val="21"/>
              </w:rPr>
              <w:t>TenPT</w:t>
            </w:r>
            <w:proofErr w:type="spellEnd"/>
            <w:r>
              <w:rPr>
                <w:rFonts w:cs="Times New Roman"/>
                <w:sz w:val="21"/>
              </w:rPr>
              <w:t xml:space="preserve"> UNIQUE)</w:t>
            </w:r>
          </w:p>
        </w:tc>
      </w:tr>
      <w:tr w:rsidR="00430786" w14:paraId="69950897" w14:textId="77777777">
        <w:trPr>
          <w:jc w:val="center"/>
        </w:trPr>
        <w:tc>
          <w:tcPr>
            <w:tcW w:w="2381" w:type="dxa"/>
          </w:tcPr>
          <w:p w14:paraId="5978D42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DiemThamQuan</w:t>
            </w:r>
            <w:proofErr w:type="spellEnd"/>
          </w:p>
        </w:tc>
        <w:tc>
          <w:tcPr>
            <w:tcW w:w="2835" w:type="dxa"/>
          </w:tcPr>
          <w:p w14:paraId="0B70F83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MaDiemTQ</w:t>
            </w:r>
            <w:proofErr w:type="spellEnd"/>
          </w:p>
        </w:tc>
        <w:tc>
          <w:tcPr>
            <w:tcW w:w="3855" w:type="dxa"/>
          </w:tcPr>
          <w:p w14:paraId="07EEA74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tham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quan</w:t>
            </w:r>
            <w:proofErr w:type="spellEnd"/>
          </w:p>
        </w:tc>
      </w:tr>
      <w:tr w:rsidR="00430786" w14:paraId="67D542E2" w14:textId="77777777">
        <w:trPr>
          <w:jc w:val="center"/>
        </w:trPr>
        <w:tc>
          <w:tcPr>
            <w:tcW w:w="2381" w:type="dxa"/>
          </w:tcPr>
          <w:p w14:paraId="15777DF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DiemBanVe</w:t>
            </w:r>
            <w:proofErr w:type="spellEnd"/>
          </w:p>
        </w:tc>
        <w:tc>
          <w:tcPr>
            <w:tcW w:w="2835" w:type="dxa"/>
          </w:tcPr>
          <w:p w14:paraId="2428694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MaDiemBan</w:t>
            </w:r>
            <w:proofErr w:type="spellEnd"/>
          </w:p>
        </w:tc>
        <w:tc>
          <w:tcPr>
            <w:tcW w:w="3855" w:type="dxa"/>
          </w:tcPr>
          <w:p w14:paraId="3D5B04D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vé</w:t>
            </w:r>
            <w:proofErr w:type="spellEnd"/>
          </w:p>
        </w:tc>
      </w:tr>
      <w:tr w:rsidR="00430786" w14:paraId="097FD3C3" w14:textId="77777777">
        <w:trPr>
          <w:jc w:val="center"/>
        </w:trPr>
        <w:tc>
          <w:tcPr>
            <w:tcW w:w="2381" w:type="dxa"/>
          </w:tcPr>
          <w:p w14:paraId="7B73BA5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HuongDanVien</w:t>
            </w:r>
            <w:proofErr w:type="spellEnd"/>
          </w:p>
        </w:tc>
        <w:tc>
          <w:tcPr>
            <w:tcW w:w="2835" w:type="dxa"/>
          </w:tcPr>
          <w:p w14:paraId="21C02DB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MaHDV</w:t>
            </w:r>
            <w:proofErr w:type="spellEnd"/>
          </w:p>
        </w:tc>
        <w:tc>
          <w:tcPr>
            <w:tcW w:w="3855" w:type="dxa"/>
          </w:tcPr>
          <w:p w14:paraId="64A7840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Hướng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dẫn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viên</w:t>
            </w:r>
            <w:proofErr w:type="spellEnd"/>
          </w:p>
        </w:tc>
      </w:tr>
      <w:tr w:rsidR="00430786" w14:paraId="277F5274" w14:textId="77777777">
        <w:trPr>
          <w:jc w:val="center"/>
        </w:trPr>
        <w:tc>
          <w:tcPr>
            <w:tcW w:w="2381" w:type="dxa"/>
          </w:tcPr>
          <w:p w14:paraId="07EB989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TourDiemDung</w:t>
            </w:r>
            <w:proofErr w:type="spellEnd"/>
          </w:p>
        </w:tc>
        <w:tc>
          <w:tcPr>
            <w:tcW w:w="2835" w:type="dxa"/>
          </w:tcPr>
          <w:p w14:paraId="7448930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MaTour</w:t>
            </w:r>
            <w:proofErr w:type="spellEnd"/>
            <w:r>
              <w:rPr>
                <w:rFonts w:cs="Times New Roman"/>
                <w:sz w:val="21"/>
              </w:rPr>
              <w:t xml:space="preserve"> + </w:t>
            </w:r>
            <w:proofErr w:type="spellStart"/>
            <w:r>
              <w:rPr>
                <w:rFonts w:cs="Times New Roman"/>
                <w:sz w:val="21"/>
              </w:rPr>
              <w:t>ThuTu</w:t>
            </w:r>
            <w:proofErr w:type="spellEnd"/>
          </w:p>
        </w:tc>
        <w:tc>
          <w:tcPr>
            <w:tcW w:w="3855" w:type="dxa"/>
          </w:tcPr>
          <w:p w14:paraId="1F3DF8D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Nơi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dừng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chân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theo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thứ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tự</w:t>
            </w:r>
            <w:proofErr w:type="spellEnd"/>
          </w:p>
        </w:tc>
      </w:tr>
      <w:tr w:rsidR="00430786" w14:paraId="61236209" w14:textId="77777777">
        <w:trPr>
          <w:jc w:val="center"/>
        </w:trPr>
        <w:tc>
          <w:tcPr>
            <w:tcW w:w="2381" w:type="dxa"/>
          </w:tcPr>
          <w:p w14:paraId="5A8AEE8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TourPhuongTien</w:t>
            </w:r>
            <w:proofErr w:type="spellEnd"/>
          </w:p>
        </w:tc>
        <w:tc>
          <w:tcPr>
            <w:tcW w:w="2835" w:type="dxa"/>
          </w:tcPr>
          <w:p w14:paraId="1EED885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MaTour</w:t>
            </w:r>
            <w:proofErr w:type="spellEnd"/>
            <w:r>
              <w:rPr>
                <w:rFonts w:cs="Times New Roman"/>
                <w:sz w:val="21"/>
              </w:rPr>
              <w:t xml:space="preserve"> + </w:t>
            </w:r>
            <w:proofErr w:type="spellStart"/>
            <w:r>
              <w:rPr>
                <w:rFonts w:cs="Times New Roman"/>
                <w:sz w:val="21"/>
              </w:rPr>
              <w:t>ThuTuChang</w:t>
            </w:r>
            <w:proofErr w:type="spellEnd"/>
            <w:r>
              <w:rPr>
                <w:rFonts w:cs="Times New Roman"/>
                <w:sz w:val="21"/>
              </w:rPr>
              <w:t xml:space="preserve"> + </w:t>
            </w:r>
            <w:proofErr w:type="spellStart"/>
            <w:r>
              <w:rPr>
                <w:rFonts w:cs="Times New Roman"/>
                <w:sz w:val="21"/>
              </w:rPr>
              <w:t>MaPT</w:t>
            </w:r>
            <w:proofErr w:type="spellEnd"/>
          </w:p>
        </w:tc>
        <w:tc>
          <w:tcPr>
            <w:tcW w:w="3855" w:type="dxa"/>
          </w:tcPr>
          <w:p w14:paraId="1994162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Phương </w:t>
            </w:r>
            <w:proofErr w:type="spellStart"/>
            <w:r>
              <w:rPr>
                <w:rFonts w:cs="Times New Roman"/>
                <w:sz w:val="21"/>
              </w:rPr>
              <w:t>tiện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theo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chặng</w:t>
            </w:r>
            <w:proofErr w:type="spellEnd"/>
          </w:p>
        </w:tc>
      </w:tr>
      <w:tr w:rsidR="00430786" w14:paraId="1885B311" w14:textId="77777777">
        <w:trPr>
          <w:jc w:val="center"/>
        </w:trPr>
        <w:tc>
          <w:tcPr>
            <w:tcW w:w="2381" w:type="dxa"/>
          </w:tcPr>
          <w:p w14:paraId="2574DB1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TourDiemThamQuan</w:t>
            </w:r>
            <w:proofErr w:type="spellEnd"/>
          </w:p>
        </w:tc>
        <w:tc>
          <w:tcPr>
            <w:tcW w:w="2835" w:type="dxa"/>
          </w:tcPr>
          <w:p w14:paraId="0F0704A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MaTour</w:t>
            </w:r>
            <w:proofErr w:type="spellEnd"/>
            <w:r>
              <w:rPr>
                <w:rFonts w:cs="Times New Roman"/>
                <w:sz w:val="21"/>
              </w:rPr>
              <w:t xml:space="preserve"> + </w:t>
            </w:r>
            <w:proofErr w:type="spellStart"/>
            <w:r>
              <w:rPr>
                <w:rFonts w:cs="Times New Roman"/>
                <w:sz w:val="21"/>
              </w:rPr>
              <w:t>MaDiemTQ</w:t>
            </w:r>
            <w:proofErr w:type="spellEnd"/>
          </w:p>
        </w:tc>
        <w:tc>
          <w:tcPr>
            <w:tcW w:w="3855" w:type="dxa"/>
          </w:tcPr>
          <w:p w14:paraId="1B4A9D6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tham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quan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của</w:t>
            </w:r>
            <w:proofErr w:type="spellEnd"/>
            <w:r>
              <w:rPr>
                <w:rFonts w:cs="Times New Roman"/>
                <w:sz w:val="21"/>
              </w:rPr>
              <w:t xml:space="preserve"> tour</w:t>
            </w:r>
          </w:p>
        </w:tc>
      </w:tr>
      <w:tr w:rsidR="00430786" w14:paraId="5643F552" w14:textId="77777777">
        <w:trPr>
          <w:jc w:val="center"/>
        </w:trPr>
        <w:tc>
          <w:tcPr>
            <w:tcW w:w="2381" w:type="dxa"/>
          </w:tcPr>
          <w:p w14:paraId="5C33588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ChuyenLe</w:t>
            </w:r>
            <w:proofErr w:type="spellEnd"/>
          </w:p>
        </w:tc>
        <w:tc>
          <w:tcPr>
            <w:tcW w:w="2835" w:type="dxa"/>
          </w:tcPr>
          <w:p w14:paraId="38D9476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MaChuyen</w:t>
            </w:r>
            <w:proofErr w:type="spellEnd"/>
          </w:p>
        </w:tc>
        <w:tc>
          <w:tcPr>
            <w:tcW w:w="3855" w:type="dxa"/>
          </w:tcPr>
          <w:p w14:paraId="02962CD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Chuyến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lẻ</w:t>
            </w:r>
            <w:proofErr w:type="spellEnd"/>
          </w:p>
        </w:tc>
      </w:tr>
      <w:tr w:rsidR="00430786" w14:paraId="2185EF2A" w14:textId="77777777">
        <w:trPr>
          <w:jc w:val="center"/>
        </w:trPr>
        <w:tc>
          <w:tcPr>
            <w:tcW w:w="2381" w:type="dxa"/>
          </w:tcPr>
          <w:p w14:paraId="08273F3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DoanKhach</w:t>
            </w:r>
            <w:proofErr w:type="spellEnd"/>
          </w:p>
        </w:tc>
        <w:tc>
          <w:tcPr>
            <w:tcW w:w="2835" w:type="dxa"/>
          </w:tcPr>
          <w:p w14:paraId="64B18F4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MaDoan</w:t>
            </w:r>
            <w:proofErr w:type="spellEnd"/>
          </w:p>
        </w:tc>
        <w:tc>
          <w:tcPr>
            <w:tcW w:w="3855" w:type="dxa"/>
          </w:tcPr>
          <w:p w14:paraId="0AD17BC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Thông tin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</w:p>
        </w:tc>
      </w:tr>
      <w:tr w:rsidR="00430786" w14:paraId="639318BB" w14:textId="77777777">
        <w:trPr>
          <w:jc w:val="center"/>
        </w:trPr>
        <w:tc>
          <w:tcPr>
            <w:tcW w:w="2381" w:type="dxa"/>
          </w:tcPr>
          <w:p w14:paraId="2A34D36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DangKyDoan</w:t>
            </w:r>
            <w:proofErr w:type="spellEnd"/>
          </w:p>
        </w:tc>
        <w:tc>
          <w:tcPr>
            <w:tcW w:w="2835" w:type="dxa"/>
          </w:tcPr>
          <w:p w14:paraId="479E282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SoDKDoan</w:t>
            </w:r>
            <w:proofErr w:type="spellEnd"/>
          </w:p>
        </w:tc>
        <w:tc>
          <w:tcPr>
            <w:tcW w:w="3855" w:type="dxa"/>
          </w:tcPr>
          <w:p w14:paraId="19761F1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</w:p>
        </w:tc>
      </w:tr>
      <w:tr w:rsidR="00430786" w14:paraId="0A574224" w14:textId="77777777">
        <w:trPr>
          <w:jc w:val="center"/>
        </w:trPr>
        <w:tc>
          <w:tcPr>
            <w:tcW w:w="2381" w:type="dxa"/>
          </w:tcPr>
          <w:p w14:paraId="1D28AF4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ThanhVienDoan</w:t>
            </w:r>
            <w:proofErr w:type="spellEnd"/>
          </w:p>
        </w:tc>
        <w:tc>
          <w:tcPr>
            <w:tcW w:w="2835" w:type="dxa"/>
          </w:tcPr>
          <w:p w14:paraId="3CD9EFF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SoDKDoan</w:t>
            </w:r>
            <w:proofErr w:type="spellEnd"/>
            <w:r>
              <w:rPr>
                <w:rFonts w:cs="Times New Roman"/>
                <w:sz w:val="21"/>
              </w:rPr>
              <w:t xml:space="preserve"> + STT</w:t>
            </w:r>
          </w:p>
        </w:tc>
        <w:tc>
          <w:tcPr>
            <w:tcW w:w="3855" w:type="dxa"/>
          </w:tcPr>
          <w:p w14:paraId="0FD8C70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Danh </w:t>
            </w:r>
            <w:proofErr w:type="spellStart"/>
            <w:r>
              <w:rPr>
                <w:rFonts w:cs="Times New Roman"/>
                <w:sz w:val="21"/>
              </w:rPr>
              <w:t>sách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cùng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đi</w:t>
            </w:r>
            <w:proofErr w:type="spellEnd"/>
          </w:p>
        </w:tc>
      </w:tr>
      <w:tr w:rsidR="00430786" w14:paraId="6F54D480" w14:textId="77777777">
        <w:trPr>
          <w:jc w:val="center"/>
        </w:trPr>
        <w:tc>
          <w:tcPr>
            <w:tcW w:w="2381" w:type="dxa"/>
          </w:tcPr>
          <w:p w14:paraId="50910B3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DangKyLe</w:t>
            </w:r>
            <w:proofErr w:type="spellEnd"/>
          </w:p>
        </w:tc>
        <w:tc>
          <w:tcPr>
            <w:tcW w:w="2835" w:type="dxa"/>
          </w:tcPr>
          <w:p w14:paraId="6767EFE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SoDKLe</w:t>
            </w:r>
            <w:proofErr w:type="spellEnd"/>
          </w:p>
        </w:tc>
        <w:tc>
          <w:tcPr>
            <w:tcW w:w="3855" w:type="dxa"/>
          </w:tcPr>
          <w:p w14:paraId="196C6B1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lẻ</w:t>
            </w:r>
            <w:proofErr w:type="spellEnd"/>
          </w:p>
        </w:tc>
      </w:tr>
      <w:tr w:rsidR="00430786" w14:paraId="71D6BC7A" w14:textId="77777777">
        <w:trPr>
          <w:jc w:val="center"/>
        </w:trPr>
        <w:tc>
          <w:tcPr>
            <w:tcW w:w="2381" w:type="dxa"/>
          </w:tcPr>
          <w:p w14:paraId="2469247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PhanCongHDV</w:t>
            </w:r>
            <w:proofErr w:type="spellEnd"/>
          </w:p>
        </w:tc>
        <w:tc>
          <w:tcPr>
            <w:tcW w:w="2835" w:type="dxa"/>
          </w:tcPr>
          <w:p w14:paraId="70A8CDB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MaPC</w:t>
            </w:r>
            <w:proofErr w:type="spellEnd"/>
          </w:p>
        </w:tc>
        <w:tc>
          <w:tcPr>
            <w:tcW w:w="3855" w:type="dxa"/>
          </w:tcPr>
          <w:p w14:paraId="16E888D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Phân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công</w:t>
            </w:r>
            <w:proofErr w:type="spellEnd"/>
            <w:r>
              <w:rPr>
                <w:rFonts w:cs="Times New Roman"/>
                <w:sz w:val="21"/>
              </w:rPr>
              <w:t xml:space="preserve"> HDV</w:t>
            </w:r>
          </w:p>
        </w:tc>
      </w:tr>
      <w:tr w:rsidR="00430786" w14:paraId="1D361EB8" w14:textId="77777777">
        <w:trPr>
          <w:jc w:val="center"/>
        </w:trPr>
        <w:tc>
          <w:tcPr>
            <w:tcW w:w="2381" w:type="dxa"/>
          </w:tcPr>
          <w:p w14:paraId="560997B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ThanhToanDoan</w:t>
            </w:r>
            <w:proofErr w:type="spellEnd"/>
          </w:p>
        </w:tc>
        <w:tc>
          <w:tcPr>
            <w:tcW w:w="2835" w:type="dxa"/>
          </w:tcPr>
          <w:p w14:paraId="490F44F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SoTT</w:t>
            </w:r>
            <w:proofErr w:type="spellEnd"/>
          </w:p>
        </w:tc>
        <w:tc>
          <w:tcPr>
            <w:tcW w:w="3855" w:type="dxa"/>
          </w:tcPr>
          <w:p w14:paraId="69D4A11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Thanh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sau</w:t>
            </w:r>
            <w:proofErr w:type="spellEnd"/>
            <w:r>
              <w:rPr>
                <w:rFonts w:cs="Times New Roman"/>
                <w:sz w:val="21"/>
              </w:rPr>
              <w:t xml:space="preserve"> tour</w:t>
            </w:r>
          </w:p>
        </w:tc>
      </w:tr>
      <w:tr w:rsidR="00430786" w14:paraId="285A4267" w14:textId="77777777">
        <w:trPr>
          <w:jc w:val="center"/>
        </w:trPr>
        <w:tc>
          <w:tcPr>
            <w:tcW w:w="2381" w:type="dxa"/>
          </w:tcPr>
          <w:p w14:paraId="4045475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KhaoSat</w:t>
            </w:r>
            <w:proofErr w:type="spellEnd"/>
          </w:p>
        </w:tc>
        <w:tc>
          <w:tcPr>
            <w:tcW w:w="2835" w:type="dxa"/>
          </w:tcPr>
          <w:p w14:paraId="3CCFC8C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MaKhaoSat</w:t>
            </w:r>
            <w:proofErr w:type="spellEnd"/>
          </w:p>
        </w:tc>
        <w:tc>
          <w:tcPr>
            <w:tcW w:w="3855" w:type="dxa"/>
          </w:tcPr>
          <w:p w14:paraId="0A5635C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sát</w:t>
            </w:r>
            <w:proofErr w:type="spellEnd"/>
          </w:p>
        </w:tc>
      </w:tr>
    </w:tbl>
    <w:p w14:paraId="29B22FDA" w14:textId="77777777" w:rsidR="00430786" w:rsidRDefault="00430786">
      <w:pPr>
        <w:rPr>
          <w:rFonts w:cs="Times New Roman"/>
        </w:rPr>
      </w:pPr>
    </w:p>
    <w:p w14:paraId="33E28E25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22" w:name="_Toc24931"/>
      <w:r>
        <w:rPr>
          <w:rFonts w:ascii="Times New Roman" w:hAnsi="Times New Roman" w:cs="Times New Roman"/>
        </w:rPr>
        <w:t xml:space="preserve">5.2. </w:t>
      </w:r>
      <w:proofErr w:type="spellStart"/>
      <w:r>
        <w:rPr>
          <w:rFonts w:ascii="Times New Roman" w:hAnsi="Times New Roman" w:cs="Times New Roman"/>
        </w:rPr>
        <w:t>Ràng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buộc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trọng</w:t>
      </w:r>
      <w:bookmarkEnd w:id="22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53"/>
      </w:tblGrid>
      <w:tr w:rsidR="00430786" w14:paraId="6872E102" w14:textId="77777777">
        <w:trPr>
          <w:jc w:val="center"/>
        </w:trPr>
        <w:tc>
          <w:tcPr>
            <w:tcW w:w="3118" w:type="dxa"/>
            <w:shd w:val="clear" w:color="auto" w:fill="D9E2F3"/>
          </w:tcPr>
          <w:p w14:paraId="1573F40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 xml:space="preserve">Quy </w:t>
            </w:r>
            <w:proofErr w:type="spellStart"/>
            <w:r>
              <w:rPr>
                <w:rFonts w:cs="Times New Roman"/>
                <w:b/>
                <w:sz w:val="21"/>
              </w:rPr>
              <w:t>tắc</w:t>
            </w:r>
            <w:proofErr w:type="spellEnd"/>
          </w:p>
        </w:tc>
        <w:tc>
          <w:tcPr>
            <w:tcW w:w="5953" w:type="dxa"/>
            <w:shd w:val="clear" w:color="auto" w:fill="D9E2F3"/>
          </w:tcPr>
          <w:p w14:paraId="1C64F76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Hiện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thực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trong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CSDL</w:t>
            </w:r>
          </w:p>
        </w:tc>
      </w:tr>
      <w:tr w:rsidR="00430786" w14:paraId="0A751CBD" w14:textId="77777777">
        <w:trPr>
          <w:jc w:val="center"/>
        </w:trPr>
        <w:tc>
          <w:tcPr>
            <w:tcW w:w="3118" w:type="dxa"/>
          </w:tcPr>
          <w:p w14:paraId="1A2F005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BR02 </w:t>
            </w:r>
            <w:proofErr w:type="spellStart"/>
            <w:r>
              <w:rPr>
                <w:rFonts w:cs="Times New Roman"/>
                <w:sz w:val="21"/>
              </w:rPr>
              <w:t>hạng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sạn</w:t>
            </w:r>
            <w:proofErr w:type="spellEnd"/>
          </w:p>
        </w:tc>
        <w:tc>
          <w:tcPr>
            <w:tcW w:w="5953" w:type="dxa"/>
          </w:tcPr>
          <w:p w14:paraId="182CD1B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CK_TDD_KhachSan</w:t>
            </w:r>
            <w:proofErr w:type="spellEnd"/>
            <w:r>
              <w:rPr>
                <w:rFonts w:cs="Times New Roman"/>
                <w:sz w:val="21"/>
              </w:rPr>
              <w:t xml:space="preserve">: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thì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HangSao</w:t>
            </w:r>
            <w:proofErr w:type="spellEnd"/>
            <w:r>
              <w:rPr>
                <w:rFonts w:cs="Times New Roman"/>
                <w:sz w:val="21"/>
              </w:rPr>
              <w:t xml:space="preserve"> NULL; </w:t>
            </w:r>
            <w:proofErr w:type="spellStart"/>
            <w:r>
              <w:rPr>
                <w:rFonts w:cs="Times New Roman"/>
                <w:sz w:val="21"/>
              </w:rPr>
              <w:t>có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thì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từ</w:t>
            </w:r>
            <w:proofErr w:type="spellEnd"/>
            <w:r>
              <w:rPr>
                <w:rFonts w:cs="Times New Roman"/>
                <w:sz w:val="21"/>
              </w:rPr>
              <w:t xml:space="preserve"> 2 </w:t>
            </w:r>
            <w:proofErr w:type="spellStart"/>
            <w:r>
              <w:rPr>
                <w:rFonts w:cs="Times New Roman"/>
                <w:sz w:val="21"/>
              </w:rPr>
              <w:t>đến</w:t>
            </w:r>
            <w:proofErr w:type="spellEnd"/>
            <w:r>
              <w:rPr>
                <w:rFonts w:cs="Times New Roman"/>
                <w:sz w:val="21"/>
              </w:rPr>
              <w:t xml:space="preserve"> 5</w:t>
            </w:r>
          </w:p>
        </w:tc>
      </w:tr>
      <w:tr w:rsidR="00430786" w14:paraId="20D57A52" w14:textId="77777777">
        <w:trPr>
          <w:jc w:val="center"/>
        </w:trPr>
        <w:tc>
          <w:tcPr>
            <w:tcW w:w="3118" w:type="dxa"/>
          </w:tcPr>
          <w:p w14:paraId="49DC434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BR03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lẻ</w:t>
            </w:r>
            <w:proofErr w:type="spellEnd"/>
            <w:r>
              <w:rPr>
                <w:rFonts w:cs="Times New Roman"/>
                <w:sz w:val="21"/>
              </w:rPr>
              <w:t xml:space="preserve"> &lt; 12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đã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</w:p>
        </w:tc>
        <w:tc>
          <w:tcPr>
            <w:tcW w:w="5953" w:type="dxa"/>
          </w:tcPr>
          <w:p w14:paraId="220E7CC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DangKyLe.SoNguoi</w:t>
            </w:r>
            <w:proofErr w:type="spellEnd"/>
            <w:r>
              <w:rPr>
                <w:rFonts w:cs="Times New Roman"/>
                <w:sz w:val="21"/>
              </w:rPr>
              <w:t xml:space="preserve"> BETWEEN 1 AND 11; </w:t>
            </w:r>
            <w:proofErr w:type="spellStart"/>
            <w:r>
              <w:rPr>
                <w:rFonts w:cs="Times New Roman"/>
                <w:sz w:val="21"/>
              </w:rPr>
              <w:t>DaThanhToan</w:t>
            </w:r>
            <w:proofErr w:type="spellEnd"/>
            <w:r>
              <w:rPr>
                <w:rFonts w:cs="Times New Roman"/>
                <w:sz w:val="21"/>
              </w:rPr>
              <w:t xml:space="preserve"> = 1</w:t>
            </w:r>
          </w:p>
        </w:tc>
      </w:tr>
      <w:tr w:rsidR="00430786" w14:paraId="2D4BECFC" w14:textId="77777777">
        <w:trPr>
          <w:jc w:val="center"/>
        </w:trPr>
        <w:tc>
          <w:tcPr>
            <w:tcW w:w="3118" w:type="dxa"/>
          </w:tcPr>
          <w:p w14:paraId="38C24CB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BR04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 &gt; 12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có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cọc</w:t>
            </w:r>
            <w:proofErr w:type="spellEnd"/>
          </w:p>
        </w:tc>
        <w:tc>
          <w:tcPr>
            <w:tcW w:w="5953" w:type="dxa"/>
          </w:tcPr>
          <w:p w14:paraId="1105F9C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DangKyDoan.SoNguoi</w:t>
            </w:r>
            <w:proofErr w:type="spellEnd"/>
            <w:r>
              <w:rPr>
                <w:rFonts w:cs="Times New Roman"/>
                <w:sz w:val="21"/>
              </w:rPr>
              <w:t xml:space="preserve"> &gt; 12; </w:t>
            </w:r>
            <w:proofErr w:type="spellStart"/>
            <w:r>
              <w:rPr>
                <w:rFonts w:cs="Times New Roman"/>
                <w:sz w:val="21"/>
              </w:rPr>
              <w:t>TienCoc</w:t>
            </w:r>
            <w:proofErr w:type="spellEnd"/>
            <w:r>
              <w:rPr>
                <w:rFonts w:cs="Times New Roman"/>
                <w:sz w:val="21"/>
              </w:rPr>
              <w:t xml:space="preserve"> &gt; 0; </w:t>
            </w:r>
            <w:proofErr w:type="spellStart"/>
            <w:r>
              <w:rPr>
                <w:rFonts w:cs="Times New Roman"/>
                <w:sz w:val="21"/>
              </w:rPr>
              <w:t>TienCoc</w:t>
            </w:r>
            <w:proofErr w:type="spellEnd"/>
            <w:r>
              <w:rPr>
                <w:rFonts w:cs="Times New Roman"/>
                <w:sz w:val="21"/>
              </w:rPr>
              <w:t xml:space="preserve"> &lt;= </w:t>
            </w:r>
            <w:proofErr w:type="spellStart"/>
            <w:r>
              <w:rPr>
                <w:rFonts w:cs="Times New Roman"/>
                <w:sz w:val="21"/>
              </w:rPr>
              <w:t>TongTienDuKien</w:t>
            </w:r>
            <w:proofErr w:type="spellEnd"/>
            <w:r>
              <w:rPr>
                <w:rFonts w:cs="Times New Roman"/>
                <w:sz w:val="21"/>
              </w:rPr>
              <w:t xml:space="preserve">; CHECK </w:t>
            </w:r>
            <w:proofErr w:type="spellStart"/>
            <w:r>
              <w:rPr>
                <w:rFonts w:cs="Times New Roman"/>
                <w:sz w:val="21"/>
              </w:rPr>
              <w:t>trạng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thái</w:t>
            </w:r>
            <w:proofErr w:type="spellEnd"/>
          </w:p>
        </w:tc>
      </w:tr>
      <w:tr w:rsidR="00430786" w14:paraId="22186424" w14:textId="77777777">
        <w:trPr>
          <w:jc w:val="center"/>
        </w:trPr>
        <w:tc>
          <w:tcPr>
            <w:tcW w:w="3118" w:type="dxa"/>
          </w:tcPr>
          <w:p w14:paraId="54CF410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BR06 </w:t>
            </w:r>
            <w:proofErr w:type="spellStart"/>
            <w:r>
              <w:rPr>
                <w:rFonts w:cs="Times New Roman"/>
                <w:sz w:val="21"/>
              </w:rPr>
              <w:t>một</w:t>
            </w:r>
            <w:proofErr w:type="spellEnd"/>
            <w:r>
              <w:rPr>
                <w:rFonts w:cs="Times New Roman"/>
                <w:sz w:val="21"/>
              </w:rPr>
              <w:t xml:space="preserve"> HDV/</w:t>
            </w:r>
            <w:proofErr w:type="spellStart"/>
            <w:r>
              <w:rPr>
                <w:rFonts w:cs="Times New Roman"/>
                <w:sz w:val="21"/>
              </w:rPr>
              <w:t>chuyến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lẻ</w:t>
            </w:r>
            <w:proofErr w:type="spellEnd"/>
          </w:p>
        </w:tc>
        <w:tc>
          <w:tcPr>
            <w:tcW w:w="5953" w:type="dxa"/>
          </w:tcPr>
          <w:p w14:paraId="2DFEC6A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UNIQUE </w:t>
            </w:r>
            <w:proofErr w:type="spellStart"/>
            <w:r>
              <w:rPr>
                <w:rFonts w:cs="Times New Roman"/>
                <w:sz w:val="21"/>
              </w:rPr>
              <w:t>có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lọc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trên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PhanCongHDV.MaChuyen</w:t>
            </w:r>
            <w:proofErr w:type="spellEnd"/>
            <w:r>
              <w:rPr>
                <w:rFonts w:cs="Times New Roman"/>
                <w:sz w:val="21"/>
              </w:rPr>
              <w:t xml:space="preserve">; CHECK </w:t>
            </w:r>
            <w:proofErr w:type="spellStart"/>
            <w:r>
              <w:rPr>
                <w:rFonts w:cs="Times New Roman"/>
                <w:sz w:val="21"/>
              </w:rPr>
              <w:t>đúng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một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trong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MaChuyen</w:t>
            </w:r>
            <w:proofErr w:type="spellEnd"/>
            <w:r>
              <w:rPr>
                <w:rFonts w:cs="Times New Roman"/>
                <w:sz w:val="21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SoDKDoan</w:t>
            </w:r>
            <w:proofErr w:type="spellEnd"/>
          </w:p>
        </w:tc>
      </w:tr>
      <w:tr w:rsidR="00430786" w14:paraId="216D7911" w14:textId="77777777">
        <w:trPr>
          <w:jc w:val="center"/>
        </w:trPr>
        <w:tc>
          <w:tcPr>
            <w:tcW w:w="3118" w:type="dxa"/>
          </w:tcPr>
          <w:p w14:paraId="1CC680A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BR08 </w:t>
            </w:r>
            <w:proofErr w:type="spellStart"/>
            <w:r>
              <w:rPr>
                <w:rFonts w:cs="Times New Roman"/>
                <w:sz w:val="21"/>
              </w:rPr>
              <w:t>một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sát</w:t>
            </w:r>
            <w:proofErr w:type="spellEnd"/>
            <w:r>
              <w:rPr>
                <w:rFonts w:cs="Times New Roman"/>
                <w:sz w:val="21"/>
              </w:rPr>
              <w:t>/</w:t>
            </w: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</w:p>
        </w:tc>
        <w:tc>
          <w:tcPr>
            <w:tcW w:w="5953" w:type="dxa"/>
          </w:tcPr>
          <w:p w14:paraId="0641B29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UNIQUE </w:t>
            </w:r>
            <w:proofErr w:type="spellStart"/>
            <w:r>
              <w:rPr>
                <w:rFonts w:cs="Times New Roman"/>
                <w:sz w:val="21"/>
              </w:rPr>
              <w:t>theo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SoDKLe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SoDKDoan</w:t>
            </w:r>
            <w:proofErr w:type="spellEnd"/>
            <w:r>
              <w:rPr>
                <w:rFonts w:cs="Times New Roman"/>
                <w:sz w:val="21"/>
              </w:rPr>
              <w:t xml:space="preserve">; CHECK </w:t>
            </w:r>
            <w:proofErr w:type="spellStart"/>
            <w:r>
              <w:rPr>
                <w:rFonts w:cs="Times New Roman"/>
                <w:sz w:val="21"/>
              </w:rPr>
              <w:t>đối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tượng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DiemDanhGia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từ</w:t>
            </w:r>
            <w:proofErr w:type="spellEnd"/>
            <w:r>
              <w:rPr>
                <w:rFonts w:cs="Times New Roman"/>
                <w:sz w:val="21"/>
              </w:rPr>
              <w:t xml:space="preserve"> 1 </w:t>
            </w:r>
            <w:proofErr w:type="spellStart"/>
            <w:r>
              <w:rPr>
                <w:rFonts w:cs="Times New Roman"/>
                <w:sz w:val="21"/>
              </w:rPr>
              <w:t>đến</w:t>
            </w:r>
            <w:proofErr w:type="spellEnd"/>
            <w:r>
              <w:rPr>
                <w:rFonts w:cs="Times New Roman"/>
                <w:sz w:val="21"/>
              </w:rPr>
              <w:t xml:space="preserve"> 5</w:t>
            </w:r>
          </w:p>
        </w:tc>
      </w:tr>
      <w:tr w:rsidR="00430786" w14:paraId="5A58C777" w14:textId="77777777">
        <w:trPr>
          <w:jc w:val="center"/>
        </w:trPr>
        <w:tc>
          <w:tcPr>
            <w:tcW w:w="3118" w:type="dxa"/>
          </w:tcPr>
          <w:p w14:paraId="7FCA40B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QD02 </w:t>
            </w:r>
            <w:proofErr w:type="spellStart"/>
            <w:r>
              <w:rPr>
                <w:rFonts w:cs="Times New Roman"/>
                <w:sz w:val="21"/>
              </w:rPr>
              <w:t>ngày</w:t>
            </w:r>
            <w:proofErr w:type="spellEnd"/>
          </w:p>
        </w:tc>
        <w:tc>
          <w:tcPr>
            <w:tcW w:w="5953" w:type="dxa"/>
          </w:tcPr>
          <w:p w14:paraId="0D21878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CHECK </w:t>
            </w:r>
            <w:proofErr w:type="spellStart"/>
            <w:r>
              <w:rPr>
                <w:rFonts w:cs="Times New Roman"/>
                <w:sz w:val="21"/>
              </w:rPr>
              <w:t>NgayVe</w:t>
            </w:r>
            <w:proofErr w:type="spellEnd"/>
            <w:r>
              <w:rPr>
                <w:rFonts w:cs="Times New Roman"/>
                <w:sz w:val="21"/>
              </w:rPr>
              <w:t xml:space="preserve"> &gt;= </w:t>
            </w:r>
            <w:proofErr w:type="spellStart"/>
            <w:r>
              <w:rPr>
                <w:rFonts w:cs="Times New Roman"/>
                <w:sz w:val="21"/>
              </w:rPr>
              <w:t>NgayDi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NgayKetThucDuKien</w:t>
            </w:r>
            <w:proofErr w:type="spellEnd"/>
            <w:r>
              <w:rPr>
                <w:rFonts w:cs="Times New Roman"/>
                <w:sz w:val="21"/>
              </w:rPr>
              <w:t xml:space="preserve"> &gt;= </w:t>
            </w:r>
            <w:proofErr w:type="spellStart"/>
            <w:r>
              <w:rPr>
                <w:rFonts w:cs="Times New Roman"/>
                <w:sz w:val="21"/>
              </w:rPr>
              <w:t>NgayDi</w:t>
            </w:r>
            <w:proofErr w:type="spellEnd"/>
            <w:r>
              <w:rPr>
                <w:rFonts w:cs="Times New Roman"/>
                <w:sz w:val="21"/>
              </w:rPr>
              <w:t xml:space="preserve">; </w:t>
            </w:r>
            <w:proofErr w:type="spellStart"/>
            <w:r>
              <w:rPr>
                <w:rFonts w:cs="Times New Roman"/>
                <w:sz w:val="21"/>
              </w:rPr>
              <w:t>NgayKetThuc</w:t>
            </w:r>
            <w:proofErr w:type="spellEnd"/>
            <w:r>
              <w:rPr>
                <w:rFonts w:cs="Times New Roman"/>
                <w:sz w:val="21"/>
              </w:rPr>
              <w:t xml:space="preserve"> &gt;= </w:t>
            </w:r>
            <w:proofErr w:type="spellStart"/>
            <w:r>
              <w:rPr>
                <w:rFonts w:cs="Times New Roman"/>
                <w:sz w:val="21"/>
              </w:rPr>
              <w:t>NgayBatDau</w:t>
            </w:r>
            <w:proofErr w:type="spellEnd"/>
          </w:p>
        </w:tc>
      </w:tr>
      <w:tr w:rsidR="00430786" w14:paraId="6657BBBF" w14:textId="77777777">
        <w:trPr>
          <w:jc w:val="center"/>
        </w:trPr>
        <w:tc>
          <w:tcPr>
            <w:tcW w:w="3118" w:type="dxa"/>
          </w:tcPr>
          <w:p w14:paraId="1AE90B6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Trùng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lịch</w:t>
            </w:r>
            <w:proofErr w:type="spellEnd"/>
            <w:r>
              <w:rPr>
                <w:rFonts w:cs="Times New Roman"/>
                <w:sz w:val="21"/>
              </w:rPr>
              <w:t xml:space="preserve"> HDV, </w:t>
            </w:r>
            <w:proofErr w:type="spellStart"/>
            <w:r>
              <w:rPr>
                <w:rFonts w:cs="Times New Roman"/>
                <w:sz w:val="21"/>
              </w:rPr>
              <w:t>thanh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sau</w:t>
            </w:r>
            <w:proofErr w:type="spellEnd"/>
            <w:r>
              <w:rPr>
                <w:rFonts w:cs="Times New Roman"/>
                <w:sz w:val="21"/>
              </w:rPr>
              <w:t xml:space="preserve"> tour</w:t>
            </w:r>
          </w:p>
        </w:tc>
        <w:tc>
          <w:tcPr>
            <w:tcW w:w="5953" w:type="dxa"/>
          </w:tcPr>
          <w:p w14:paraId="7966585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tra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trong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PhanCongService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KetThucService</w:t>
            </w:r>
            <w:proofErr w:type="spellEnd"/>
            <w:r>
              <w:rPr>
                <w:rFonts w:cs="Times New Roman"/>
                <w:sz w:val="21"/>
              </w:rPr>
              <w:t xml:space="preserve"> (</w:t>
            </w:r>
            <w:proofErr w:type="spellStart"/>
            <w:r>
              <w:rPr>
                <w:rFonts w:cs="Times New Roman"/>
                <w:sz w:val="21"/>
              </w:rPr>
              <w:t>cần</w:t>
            </w:r>
            <w:proofErr w:type="spellEnd"/>
            <w:r>
              <w:rPr>
                <w:rFonts w:cs="Times New Roman"/>
                <w:sz w:val="21"/>
              </w:rPr>
              <w:t xml:space="preserve"> so </w:t>
            </w:r>
            <w:proofErr w:type="spellStart"/>
            <w:r>
              <w:rPr>
                <w:rFonts w:cs="Times New Roman"/>
                <w:sz w:val="21"/>
              </w:rPr>
              <w:t>sánh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nhiều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dòng</w:t>
            </w:r>
            <w:proofErr w:type="spellEnd"/>
            <w:r>
              <w:rPr>
                <w:rFonts w:cs="Times New Roman"/>
                <w:sz w:val="21"/>
              </w:rPr>
              <w:t>)</w:t>
            </w:r>
          </w:p>
        </w:tc>
      </w:tr>
    </w:tbl>
    <w:p w14:paraId="4ECA8CCA" w14:textId="77777777" w:rsidR="00430786" w:rsidRDefault="00430786">
      <w:pPr>
        <w:rPr>
          <w:rFonts w:cs="Times New Roman"/>
        </w:rPr>
      </w:pPr>
    </w:p>
    <w:p w14:paraId="4B880BA1" w14:textId="77777777" w:rsidR="00430786" w:rsidRDefault="00000000">
      <w:pPr>
        <w:pStyle w:val="Heading1"/>
        <w:rPr>
          <w:rFonts w:ascii="Times New Roman" w:hAnsi="Times New Roman" w:cs="Times New Roman"/>
        </w:rPr>
      </w:pPr>
      <w:bookmarkStart w:id="23" w:name="_Toc18020"/>
      <w:r>
        <w:rPr>
          <w:rFonts w:ascii="Times New Roman" w:hAnsi="Times New Roman" w:cs="Times New Roman"/>
        </w:rPr>
        <w:t xml:space="preserve">6.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bookmarkEnd w:id="23"/>
      <w:proofErr w:type="spellEnd"/>
    </w:p>
    <w:p w14:paraId="3D330F0F" w14:textId="77777777" w:rsidR="00430786" w:rsidRDefault="00000000">
      <w:pPr>
        <w:rPr>
          <w:rFonts w:cs="Times New Roman"/>
        </w:rPr>
      </w:pPr>
      <w:r>
        <w:rPr>
          <w:rFonts w:cs="Times New Roman"/>
        </w:rPr>
        <w:t xml:space="preserve">Các form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FrmMain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chủ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form con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ShowDialog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FrmMain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nút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quay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FrmMain</w:t>
      </w:r>
      <w:proofErr w:type="spellEnd"/>
      <w:r>
        <w:rPr>
          <w:rFonts w:cs="Times New Roman"/>
        </w:rPr>
        <w:t xml:space="preserve">. Các form con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sang </w:t>
      </w:r>
      <w:proofErr w:type="spellStart"/>
      <w:r>
        <w:rPr>
          <w:rFonts w:cs="Times New Roman"/>
        </w:rPr>
        <w:t>nhau</w:t>
      </w:r>
      <w:proofErr w:type="spellEnd"/>
      <w:r>
        <w:rPr>
          <w:rFonts w:cs="Times New Roman"/>
        </w:rPr>
        <w:t>.</w:t>
      </w:r>
    </w:p>
    <w:p w14:paraId="6AD577AE" w14:textId="77777777" w:rsidR="00430786" w:rsidRDefault="00000000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114C1585" wp14:editId="2EE247BD">
            <wp:extent cx="5968365" cy="609600"/>
            <wp:effectExtent l="0" t="0" r="5715" b="0"/>
            <wp:docPr id="2" name="Picture 2" descr="2aOboR4EjbO80PjMLppYkpNIoYktzZw0zoGvZAg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aOboR4EjbO80PjMLppYkpNIoYktzZw0zoGvZAgq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481F" w14:textId="77777777" w:rsidR="00430786" w:rsidRDefault="00000000">
      <w:pPr>
        <w:pStyle w:val="Caption"/>
        <w:jc w:val="center"/>
      </w:pPr>
      <w:bookmarkStart w:id="24" w:name="_Toc9449"/>
      <w:proofErr w:type="spellStart"/>
      <w:r>
        <w:t>Hình</w:t>
      </w:r>
      <w:proofErr w:type="spellEnd"/>
      <w:r>
        <w:t xml:space="preserve"> 7.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Form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UML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)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041"/>
        <w:gridCol w:w="4762"/>
      </w:tblGrid>
      <w:tr w:rsidR="00430786" w14:paraId="79D39E71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07A4951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>Form</w:t>
            </w:r>
          </w:p>
        </w:tc>
        <w:tc>
          <w:tcPr>
            <w:tcW w:w="2041" w:type="dxa"/>
            <w:shd w:val="clear" w:color="auto" w:fill="D9E2F3"/>
          </w:tcPr>
          <w:p w14:paraId="4FF9812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21"/>
              </w:rPr>
              <w:t xml:space="preserve">Actor </w:t>
            </w:r>
            <w:proofErr w:type="spellStart"/>
            <w:r>
              <w:rPr>
                <w:rFonts w:cs="Times New Roman"/>
                <w:b/>
                <w:sz w:val="21"/>
              </w:rPr>
              <w:t>chính</w:t>
            </w:r>
            <w:proofErr w:type="spellEnd"/>
          </w:p>
        </w:tc>
        <w:tc>
          <w:tcPr>
            <w:tcW w:w="4762" w:type="dxa"/>
            <w:shd w:val="clear" w:color="auto" w:fill="D9E2F3"/>
          </w:tcPr>
          <w:p w14:paraId="31DCAC8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1"/>
              </w:rPr>
              <w:t>Mục</w:t>
            </w:r>
            <w:proofErr w:type="spellEnd"/>
            <w:r>
              <w:rPr>
                <w:rFonts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1"/>
              </w:rPr>
              <w:t>đích</w:t>
            </w:r>
            <w:proofErr w:type="spellEnd"/>
          </w:p>
        </w:tc>
      </w:tr>
      <w:tr w:rsidR="00430786" w14:paraId="109734E3" w14:textId="77777777">
        <w:trPr>
          <w:jc w:val="center"/>
        </w:trPr>
        <w:tc>
          <w:tcPr>
            <w:tcW w:w="2268" w:type="dxa"/>
          </w:tcPr>
          <w:p w14:paraId="4672485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FrmMain</w:t>
            </w:r>
            <w:proofErr w:type="spellEnd"/>
          </w:p>
        </w:tc>
        <w:tc>
          <w:tcPr>
            <w:tcW w:w="2041" w:type="dxa"/>
          </w:tcPr>
          <w:p w14:paraId="294F069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Nhân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viên</w:t>
            </w:r>
            <w:proofErr w:type="spellEnd"/>
          </w:p>
        </w:tc>
        <w:tc>
          <w:tcPr>
            <w:tcW w:w="4762" w:type="dxa"/>
          </w:tcPr>
          <w:p w14:paraId="57BD349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Điều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hướng</w:t>
            </w:r>
            <w:proofErr w:type="spellEnd"/>
          </w:p>
        </w:tc>
      </w:tr>
      <w:tr w:rsidR="00430786" w14:paraId="7FACCC1D" w14:textId="77777777">
        <w:trPr>
          <w:jc w:val="center"/>
        </w:trPr>
        <w:tc>
          <w:tcPr>
            <w:tcW w:w="2268" w:type="dxa"/>
          </w:tcPr>
          <w:p w14:paraId="13D4AC8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FrmDanhMuc</w:t>
            </w:r>
            <w:proofErr w:type="spellEnd"/>
          </w:p>
        </w:tc>
        <w:tc>
          <w:tcPr>
            <w:tcW w:w="2041" w:type="dxa"/>
          </w:tcPr>
          <w:p w14:paraId="60EA81A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NV </w:t>
            </w:r>
            <w:proofErr w:type="spellStart"/>
            <w:r>
              <w:rPr>
                <w:rFonts w:cs="Times New Roman"/>
                <w:sz w:val="21"/>
              </w:rPr>
              <w:t>điều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hành</w:t>
            </w:r>
            <w:proofErr w:type="spellEnd"/>
          </w:p>
        </w:tc>
        <w:tc>
          <w:tcPr>
            <w:tcW w:w="4762" w:type="dxa"/>
          </w:tcPr>
          <w:p w14:paraId="1F7C53E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Phương </w:t>
            </w:r>
            <w:proofErr w:type="spellStart"/>
            <w:r>
              <w:rPr>
                <w:rFonts w:cs="Times New Roman"/>
                <w:sz w:val="21"/>
              </w:rPr>
              <w:t>tiện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bán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vé</w:t>
            </w:r>
            <w:proofErr w:type="spellEnd"/>
            <w:r>
              <w:rPr>
                <w:rFonts w:cs="Times New Roman"/>
                <w:sz w:val="21"/>
              </w:rPr>
              <w:t xml:space="preserve">, HDV, </w:t>
            </w: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tham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quan</w:t>
            </w:r>
            <w:proofErr w:type="spellEnd"/>
          </w:p>
        </w:tc>
      </w:tr>
      <w:tr w:rsidR="00430786" w14:paraId="74889F2E" w14:textId="77777777">
        <w:trPr>
          <w:jc w:val="center"/>
        </w:trPr>
        <w:tc>
          <w:tcPr>
            <w:tcW w:w="2268" w:type="dxa"/>
          </w:tcPr>
          <w:p w14:paraId="231F820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FrmTour</w:t>
            </w:r>
            <w:proofErr w:type="spellEnd"/>
          </w:p>
        </w:tc>
        <w:tc>
          <w:tcPr>
            <w:tcW w:w="2041" w:type="dxa"/>
          </w:tcPr>
          <w:p w14:paraId="0ACB117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NV </w:t>
            </w:r>
            <w:proofErr w:type="spellStart"/>
            <w:r>
              <w:rPr>
                <w:rFonts w:cs="Times New Roman"/>
                <w:sz w:val="21"/>
              </w:rPr>
              <w:t>điều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hành</w:t>
            </w:r>
            <w:proofErr w:type="spellEnd"/>
          </w:p>
        </w:tc>
        <w:tc>
          <w:tcPr>
            <w:tcW w:w="4762" w:type="dxa"/>
          </w:tcPr>
          <w:p w14:paraId="2B68F4E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Tour, </w:t>
            </w: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dừng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phương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tiện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theo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chặng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điểm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tham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quan</w:t>
            </w:r>
            <w:proofErr w:type="spellEnd"/>
          </w:p>
        </w:tc>
      </w:tr>
      <w:tr w:rsidR="00430786" w14:paraId="79E1A34C" w14:textId="77777777">
        <w:trPr>
          <w:jc w:val="center"/>
        </w:trPr>
        <w:tc>
          <w:tcPr>
            <w:tcW w:w="2268" w:type="dxa"/>
          </w:tcPr>
          <w:p w14:paraId="384F905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FrmChuyenLe</w:t>
            </w:r>
            <w:proofErr w:type="spellEnd"/>
          </w:p>
        </w:tc>
        <w:tc>
          <w:tcPr>
            <w:tcW w:w="2041" w:type="dxa"/>
          </w:tcPr>
          <w:p w14:paraId="5F60166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NV </w:t>
            </w:r>
            <w:proofErr w:type="spellStart"/>
            <w:r>
              <w:rPr>
                <w:rFonts w:cs="Times New Roman"/>
                <w:sz w:val="21"/>
              </w:rPr>
              <w:t>điều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hành</w:t>
            </w:r>
            <w:proofErr w:type="spellEnd"/>
          </w:p>
        </w:tc>
        <w:tc>
          <w:tcPr>
            <w:tcW w:w="4762" w:type="dxa"/>
          </w:tcPr>
          <w:p w14:paraId="0448DA0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Lịch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chuyến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lẻ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đóng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</w:p>
        </w:tc>
      </w:tr>
      <w:tr w:rsidR="00430786" w14:paraId="200062FA" w14:textId="77777777">
        <w:trPr>
          <w:jc w:val="center"/>
        </w:trPr>
        <w:tc>
          <w:tcPr>
            <w:tcW w:w="2268" w:type="dxa"/>
          </w:tcPr>
          <w:p w14:paraId="6042898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FrmDangKyLe</w:t>
            </w:r>
            <w:proofErr w:type="spellEnd"/>
          </w:p>
        </w:tc>
        <w:tc>
          <w:tcPr>
            <w:tcW w:w="2041" w:type="dxa"/>
          </w:tcPr>
          <w:p w14:paraId="73A1ED1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NV </w:t>
            </w:r>
            <w:proofErr w:type="spellStart"/>
            <w:r>
              <w:rPr>
                <w:rFonts w:cs="Times New Roman"/>
                <w:sz w:val="21"/>
              </w:rPr>
              <w:t>bán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vé</w:t>
            </w:r>
            <w:proofErr w:type="spellEnd"/>
          </w:p>
        </w:tc>
        <w:tc>
          <w:tcPr>
            <w:tcW w:w="4762" w:type="dxa"/>
          </w:tcPr>
          <w:p w14:paraId="26121D7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và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thanh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vé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lẻ</w:t>
            </w:r>
            <w:proofErr w:type="spellEnd"/>
          </w:p>
        </w:tc>
      </w:tr>
      <w:tr w:rsidR="00430786" w14:paraId="5749B5F8" w14:textId="77777777">
        <w:trPr>
          <w:jc w:val="center"/>
        </w:trPr>
        <w:tc>
          <w:tcPr>
            <w:tcW w:w="2268" w:type="dxa"/>
          </w:tcPr>
          <w:p w14:paraId="49E1CC0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FrmDangKyDoan</w:t>
            </w:r>
            <w:proofErr w:type="spellEnd"/>
          </w:p>
        </w:tc>
        <w:tc>
          <w:tcPr>
            <w:tcW w:w="2041" w:type="dxa"/>
          </w:tcPr>
          <w:p w14:paraId="765C7BF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NV </w:t>
            </w:r>
            <w:proofErr w:type="spellStart"/>
            <w:r>
              <w:rPr>
                <w:rFonts w:cs="Times New Roman"/>
                <w:sz w:val="21"/>
              </w:rPr>
              <w:t>kinh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doanh</w:t>
            </w:r>
            <w:proofErr w:type="spellEnd"/>
          </w:p>
        </w:tc>
        <w:tc>
          <w:tcPr>
            <w:tcW w:w="4762" w:type="dxa"/>
          </w:tcPr>
          <w:p w14:paraId="550C634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Phiếu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đăng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ký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đoàn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danh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sách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người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đi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hủy</w:t>
            </w:r>
            <w:proofErr w:type="spellEnd"/>
            <w:r>
              <w:rPr>
                <w:rFonts w:cs="Times New Roman"/>
                <w:sz w:val="21"/>
              </w:rPr>
              <w:t xml:space="preserve"> - </w:t>
            </w:r>
            <w:proofErr w:type="spellStart"/>
            <w:r>
              <w:rPr>
                <w:rFonts w:cs="Times New Roman"/>
                <w:sz w:val="21"/>
              </w:rPr>
              <w:t>mất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cọc</w:t>
            </w:r>
            <w:proofErr w:type="spellEnd"/>
          </w:p>
        </w:tc>
      </w:tr>
      <w:tr w:rsidR="00430786" w14:paraId="1A574EB9" w14:textId="77777777">
        <w:trPr>
          <w:jc w:val="center"/>
        </w:trPr>
        <w:tc>
          <w:tcPr>
            <w:tcW w:w="2268" w:type="dxa"/>
          </w:tcPr>
          <w:p w14:paraId="41D6CBC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FrmPhanCongHDV</w:t>
            </w:r>
            <w:proofErr w:type="spellEnd"/>
          </w:p>
        </w:tc>
        <w:tc>
          <w:tcPr>
            <w:tcW w:w="2041" w:type="dxa"/>
          </w:tcPr>
          <w:p w14:paraId="68536AB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NV </w:t>
            </w:r>
            <w:proofErr w:type="spellStart"/>
            <w:r>
              <w:rPr>
                <w:rFonts w:cs="Times New Roman"/>
                <w:sz w:val="21"/>
              </w:rPr>
              <w:t>điều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hành</w:t>
            </w:r>
            <w:proofErr w:type="spellEnd"/>
          </w:p>
        </w:tc>
        <w:tc>
          <w:tcPr>
            <w:tcW w:w="4762" w:type="dxa"/>
          </w:tcPr>
          <w:p w14:paraId="6332439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Phân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công</w:t>
            </w:r>
            <w:proofErr w:type="spellEnd"/>
            <w:r>
              <w:rPr>
                <w:rFonts w:cs="Times New Roman"/>
                <w:sz w:val="21"/>
              </w:rPr>
              <w:t xml:space="preserve"> HDV </w:t>
            </w:r>
            <w:proofErr w:type="spellStart"/>
            <w:r>
              <w:rPr>
                <w:rFonts w:cs="Times New Roman"/>
                <w:sz w:val="21"/>
              </w:rPr>
              <w:t>không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trùng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lịch</w:t>
            </w:r>
            <w:proofErr w:type="spellEnd"/>
          </w:p>
        </w:tc>
      </w:tr>
      <w:tr w:rsidR="00430786" w14:paraId="74668E03" w14:textId="77777777">
        <w:trPr>
          <w:jc w:val="center"/>
        </w:trPr>
        <w:tc>
          <w:tcPr>
            <w:tcW w:w="2268" w:type="dxa"/>
          </w:tcPr>
          <w:p w14:paraId="2273CD6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FrmKetThucKhaoSat</w:t>
            </w:r>
            <w:proofErr w:type="spellEnd"/>
          </w:p>
        </w:tc>
        <w:tc>
          <w:tcPr>
            <w:tcW w:w="2041" w:type="dxa"/>
          </w:tcPr>
          <w:p w14:paraId="4F9B92C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Kế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  <w:r>
              <w:rPr>
                <w:rFonts w:cs="Times New Roman"/>
                <w:sz w:val="21"/>
              </w:rPr>
              <w:t>, NV CSKH</w:t>
            </w:r>
          </w:p>
        </w:tc>
        <w:tc>
          <w:tcPr>
            <w:tcW w:w="4762" w:type="dxa"/>
          </w:tcPr>
          <w:p w14:paraId="1E59C1A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Thanh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sau</w:t>
            </w:r>
            <w:proofErr w:type="spellEnd"/>
            <w:r>
              <w:rPr>
                <w:rFonts w:cs="Times New Roman"/>
                <w:sz w:val="21"/>
              </w:rPr>
              <w:t xml:space="preserve"> tour, </w:t>
            </w:r>
            <w:proofErr w:type="spellStart"/>
            <w:r>
              <w:rPr>
                <w:rFonts w:cs="Times New Roman"/>
                <w:sz w:val="21"/>
              </w:rPr>
              <w:t>gửi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khảo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sát</w:t>
            </w:r>
            <w:proofErr w:type="spellEnd"/>
            <w:r>
              <w:rPr>
                <w:rFonts w:cs="Times New Roman"/>
                <w:sz w:val="21"/>
              </w:rPr>
              <w:t xml:space="preserve">, </w:t>
            </w:r>
            <w:proofErr w:type="spellStart"/>
            <w:r>
              <w:rPr>
                <w:rFonts w:cs="Times New Roman"/>
                <w:sz w:val="21"/>
              </w:rPr>
              <w:t>ghi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góp</w:t>
            </w:r>
            <w:proofErr w:type="spellEnd"/>
            <w:r>
              <w:rPr>
                <w:rFonts w:cs="Times New Roman"/>
                <w:sz w:val="21"/>
              </w:rPr>
              <w:t xml:space="preserve"> ý</w:t>
            </w:r>
          </w:p>
        </w:tc>
      </w:tr>
      <w:tr w:rsidR="00430786" w14:paraId="0F5192B3" w14:textId="77777777">
        <w:trPr>
          <w:jc w:val="center"/>
        </w:trPr>
        <w:tc>
          <w:tcPr>
            <w:tcW w:w="2268" w:type="dxa"/>
          </w:tcPr>
          <w:p w14:paraId="1D62F65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FrmLuongThongKe</w:t>
            </w:r>
            <w:proofErr w:type="spellEnd"/>
          </w:p>
        </w:tc>
        <w:tc>
          <w:tcPr>
            <w:tcW w:w="2041" w:type="dxa"/>
          </w:tcPr>
          <w:p w14:paraId="789114C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1"/>
              </w:rPr>
              <w:t>Kế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toán</w:t>
            </w:r>
            <w:proofErr w:type="spellEnd"/>
          </w:p>
        </w:tc>
        <w:tc>
          <w:tcPr>
            <w:tcW w:w="4762" w:type="dxa"/>
          </w:tcPr>
          <w:p w14:paraId="70D7512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1"/>
              </w:rPr>
              <w:t xml:space="preserve">Lương HDV, </w:t>
            </w:r>
            <w:proofErr w:type="spellStart"/>
            <w:r>
              <w:rPr>
                <w:rFonts w:cs="Times New Roman"/>
                <w:sz w:val="21"/>
              </w:rPr>
              <w:t>thống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kê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tổng</w:t>
            </w:r>
            <w:proofErr w:type="spellEnd"/>
            <w:r>
              <w:rPr>
                <w:rFonts w:cs="Times New Roman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sz w:val="21"/>
              </w:rPr>
              <w:t>hợp</w:t>
            </w:r>
            <w:proofErr w:type="spellEnd"/>
          </w:p>
        </w:tc>
      </w:tr>
    </w:tbl>
    <w:p w14:paraId="477599CB" w14:textId="77777777" w:rsidR="00430786" w:rsidRDefault="00430786">
      <w:pPr>
        <w:rPr>
          <w:rFonts w:cs="Times New Roman"/>
        </w:rPr>
      </w:pPr>
    </w:p>
    <w:p w14:paraId="0599E681" w14:textId="77777777" w:rsidR="00430786" w:rsidRDefault="00000000">
      <w:pPr>
        <w:pStyle w:val="Heading1"/>
        <w:rPr>
          <w:rFonts w:ascii="Times New Roman" w:hAnsi="Times New Roman" w:cs="Times New Roman"/>
        </w:rPr>
      </w:pPr>
      <w:bookmarkStart w:id="25" w:name="_Toc12004"/>
      <w:r>
        <w:rPr>
          <w:rFonts w:ascii="Times New Roman" w:hAnsi="Times New Roman" w:cs="Times New Roman"/>
        </w:rPr>
        <w:t xml:space="preserve">7. Cài </w:t>
      </w:r>
      <w:proofErr w:type="spellStart"/>
      <w:r>
        <w:rPr>
          <w:rFonts w:ascii="Times New Roman" w:hAnsi="Times New Roman" w:cs="Times New Roman"/>
        </w:rPr>
        <w:t>đặt</w:t>
      </w:r>
      <w:bookmarkEnd w:id="25"/>
      <w:proofErr w:type="spellEnd"/>
    </w:p>
    <w:p w14:paraId="7C2C8999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C# WinForms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.NET Framework 4.7.2, Visual Studio 2022,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SQL Server (</w:t>
      </w:r>
      <w:proofErr w:type="spellStart"/>
      <w:r>
        <w:rPr>
          <w:rFonts w:cs="Times New Roman"/>
        </w:rPr>
        <w:t>LocalDB</w:t>
      </w:r>
      <w:proofErr w:type="spellEnd"/>
      <w:r>
        <w:rPr>
          <w:rFonts w:cs="Times New Roman"/>
        </w:rPr>
        <w:t xml:space="preserve">). </w:t>
      </w: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trúc</w:t>
      </w:r>
      <w:proofErr w:type="spellEnd"/>
      <w:r>
        <w:rPr>
          <w:rFonts w:cs="Times New Roman"/>
        </w:rPr>
        <w:t xml:space="preserve"> UI - Service - Data:</w:t>
      </w:r>
    </w:p>
    <w:p w14:paraId="53A7AF43" w14:textId="77777777" w:rsidR="00430786" w:rsidRDefault="00000000">
      <w:pPr>
        <w:pStyle w:val="ListBullet"/>
        <w:rPr>
          <w:rFonts w:cs="Times New Roman"/>
        </w:rPr>
      </w:pPr>
      <w:r>
        <w:rPr>
          <w:rFonts w:cs="Times New Roman"/>
        </w:rPr>
        <w:t>Data/</w:t>
      </w:r>
      <w:proofErr w:type="spellStart"/>
      <w:r>
        <w:rPr>
          <w:rFonts w:cs="Times New Roman"/>
        </w:rPr>
        <w:t>Db.cs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SQL Server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SqlCommand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; Form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viết</w:t>
      </w:r>
      <w:proofErr w:type="spellEnd"/>
      <w:r>
        <w:rPr>
          <w:rFonts w:cs="Times New Roman"/>
        </w:rPr>
        <w:t xml:space="preserve"> SQL.</w:t>
      </w:r>
    </w:p>
    <w:p w14:paraId="62FB80C5" w14:textId="77777777" w:rsidR="00430786" w:rsidRDefault="00000000">
      <w:pPr>
        <w:pStyle w:val="ListBullet"/>
        <w:rPr>
          <w:rFonts w:cs="Times New Roman"/>
        </w:rPr>
      </w:pPr>
      <w:r>
        <w:rPr>
          <w:rFonts w:cs="Times New Roman"/>
        </w:rPr>
        <w:t xml:space="preserve">Services: </w:t>
      </w:r>
      <w:proofErr w:type="spellStart"/>
      <w:r>
        <w:rPr>
          <w:rFonts w:cs="Times New Roman"/>
        </w:rPr>
        <w:t>DanhMucService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TourService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ChuyenLeService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DangKyLeService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DangKyDoanService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PhanCongService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KetThucService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ThongKeService</w:t>
      </w:r>
      <w:proofErr w:type="spellEnd"/>
      <w:r>
        <w:rPr>
          <w:rFonts w:cs="Times New Roman"/>
        </w:rPr>
        <w:t xml:space="preserve">;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BR01-BR08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QD01-QD04;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KetQuaXuLy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thất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kèm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báo</w:t>
      </w:r>
      <w:proofErr w:type="spellEnd"/>
      <w:r>
        <w:rPr>
          <w:rFonts w:cs="Times New Roman"/>
        </w:rPr>
        <w:t>).</w:t>
      </w:r>
    </w:p>
    <w:p w14:paraId="6587E0D4" w14:textId="77777777" w:rsidR="00430786" w:rsidRDefault="00000000">
      <w:pPr>
        <w:pStyle w:val="ListBullet"/>
        <w:rPr>
          <w:rFonts w:cs="Times New Roman"/>
        </w:rPr>
      </w:pPr>
      <w:proofErr w:type="spellStart"/>
      <w:r>
        <w:rPr>
          <w:rFonts w:cs="Times New Roman"/>
        </w:rPr>
        <w:t>Models.cs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KetQuaXuLy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ThanhVienDoanItem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lớp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QuyDinh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>.</w:t>
      </w:r>
    </w:p>
    <w:p w14:paraId="28C907FF" w14:textId="77777777" w:rsidR="00430786" w:rsidRDefault="00000000">
      <w:pPr>
        <w:pStyle w:val="ListBullet"/>
        <w:rPr>
          <w:rFonts w:cs="Times New Roman"/>
        </w:rPr>
      </w:pPr>
      <w:r>
        <w:rPr>
          <w:rFonts w:cs="Times New Roman"/>
        </w:rPr>
        <w:t xml:space="preserve">Forms: </w:t>
      </w:r>
      <w:proofErr w:type="spellStart"/>
      <w:r>
        <w:rPr>
          <w:rFonts w:cs="Times New Roman"/>
        </w:rPr>
        <w:t>FrmMain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8 form con;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form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file .cs (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kiện</w:t>
      </w:r>
      <w:proofErr w:type="spellEnd"/>
      <w:r>
        <w:rPr>
          <w:rFonts w:cs="Times New Roman"/>
        </w:rPr>
        <w:t xml:space="preserve">) </w:t>
      </w:r>
      <w:proofErr w:type="spellStart"/>
      <w:proofErr w:type="gram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.</w:t>
      </w:r>
      <w:proofErr w:type="spellStart"/>
      <w:proofErr w:type="gramEnd"/>
      <w:r>
        <w:rPr>
          <w:rFonts w:cs="Times New Roman"/>
        </w:rPr>
        <w:t>Designer.cs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>).</w:t>
      </w:r>
    </w:p>
    <w:p w14:paraId="43449974" w14:textId="77777777" w:rsidR="00430786" w:rsidRDefault="00000000">
      <w:pPr>
        <w:pStyle w:val="ListBullet"/>
        <w:rPr>
          <w:rFonts w:cs="Times New Roman"/>
        </w:rPr>
      </w:pPr>
      <w:r>
        <w:rPr>
          <w:rFonts w:cs="Times New Roman"/>
        </w:rPr>
        <w:t xml:space="preserve">Transaction: </w:t>
      </w:r>
      <w:proofErr w:type="spellStart"/>
      <w:r>
        <w:rPr>
          <w:rFonts w:cs="Times New Roman"/>
        </w:rPr>
        <w:t>lập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DangKyDoanService.DangKy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hủy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HuyDangKy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transaction; </w:t>
      </w:r>
      <w:proofErr w:type="spellStart"/>
      <w:r>
        <w:rPr>
          <w:rFonts w:cs="Times New Roman"/>
        </w:rPr>
        <w:t>hủy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HDV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>.</w:t>
      </w:r>
    </w:p>
    <w:p w14:paraId="39BFCC7C" w14:textId="77777777" w:rsidR="00430786" w:rsidRDefault="00000000">
      <w:pPr>
        <w:pStyle w:val="Heading2"/>
      </w:pPr>
      <w:r>
        <w:rPr>
          <w:b w:val="0"/>
        </w:rPr>
        <w:t xml:space="preserve">7.1. </w:t>
      </w:r>
      <w:proofErr w:type="spellStart"/>
      <w:r>
        <w:rPr>
          <w:b w:val="0"/>
        </w:rPr>
        <w:t>Kết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quả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chạy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chương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trình</w:t>
      </w:r>
      <w:proofErr w:type="spellEnd"/>
    </w:p>
    <w:p w14:paraId="0E14869E" w14:textId="77777777" w:rsidR="00430786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39E6EEE2" wp14:editId="6B672A0B">
            <wp:extent cx="5759450" cy="3776980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1F82" w14:textId="77777777" w:rsidR="00430786" w:rsidRDefault="00000000">
      <w:pPr>
        <w:pStyle w:val="Caption"/>
        <w:jc w:val="center"/>
      </w:pPr>
      <w:bookmarkStart w:id="26" w:name="_Toc24840"/>
      <w:proofErr w:type="spellStart"/>
      <w:r>
        <w:t>Hình</w:t>
      </w:r>
      <w:proofErr w:type="spellEnd"/>
      <w:r>
        <w:t xml:space="preserve"> 8.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FrmMain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thoát</w:t>
      </w:r>
      <w:bookmarkEnd w:id="26"/>
      <w:proofErr w:type="spellEnd"/>
    </w:p>
    <w:p w14:paraId="0F2E9C57" w14:textId="77777777" w:rsidR="00430786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6FC4CEF2" wp14:editId="6C4409EE">
            <wp:extent cx="5759450" cy="3768090"/>
            <wp:effectExtent l="0" t="0" r="127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6E7B" w14:textId="77777777" w:rsidR="00430786" w:rsidRDefault="00000000">
      <w:pPr>
        <w:pStyle w:val="Caption"/>
        <w:jc w:val="center"/>
      </w:pPr>
      <w:bookmarkStart w:id="27" w:name="_Toc7220"/>
      <w:proofErr w:type="spellStart"/>
      <w:r>
        <w:t>Hình</w:t>
      </w:r>
      <w:proofErr w:type="spellEnd"/>
      <w:r>
        <w:t xml:space="preserve"> 9. Form </w:t>
      </w:r>
      <w:proofErr w:type="spellStart"/>
      <w:r>
        <w:t>FrmLuongThongKe</w:t>
      </w:r>
      <w:proofErr w:type="spellEnd"/>
      <w:r>
        <w:t xml:space="preserve"> - tab Lương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bookmarkEnd w:id="27"/>
      <w:proofErr w:type="spellEnd"/>
    </w:p>
    <w:p w14:paraId="7F0B12FC" w14:textId="77777777" w:rsidR="00430786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093DDE95" wp14:editId="2590BBFE">
            <wp:extent cx="5759450" cy="3521710"/>
            <wp:effectExtent l="0" t="0" r="127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577D" w14:textId="77777777" w:rsidR="00430786" w:rsidRDefault="00000000">
      <w:pPr>
        <w:pStyle w:val="Caption"/>
        <w:jc w:val="center"/>
      </w:pPr>
      <w:bookmarkStart w:id="28" w:name="_Toc2050"/>
      <w:proofErr w:type="spellStart"/>
      <w:r>
        <w:t>Hình</w:t>
      </w:r>
      <w:proofErr w:type="spellEnd"/>
      <w:r>
        <w:t xml:space="preserve"> 10. Form </w:t>
      </w:r>
      <w:proofErr w:type="spellStart"/>
      <w:r>
        <w:t>FrmKetThucKhaoSat</w:t>
      </w:r>
      <w:proofErr w:type="spellEnd"/>
      <w:r>
        <w:t xml:space="preserve"> - tab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tour (</w:t>
      </w:r>
      <w:proofErr w:type="spellStart"/>
      <w:r>
        <w:t>đoàn</w:t>
      </w:r>
      <w:proofErr w:type="spellEnd"/>
      <w:r>
        <w:t>)</w:t>
      </w:r>
      <w:bookmarkEnd w:id="28"/>
    </w:p>
    <w:p w14:paraId="60FD3FAF" w14:textId="77777777" w:rsidR="00430786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3C88CC27" wp14:editId="670CB594">
            <wp:extent cx="5759450" cy="3341370"/>
            <wp:effectExtent l="0" t="0" r="127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FE47" w14:textId="77777777" w:rsidR="00430786" w:rsidRDefault="00000000">
      <w:pPr>
        <w:pStyle w:val="Caption"/>
        <w:jc w:val="center"/>
      </w:pPr>
      <w:bookmarkStart w:id="29" w:name="_Toc26836"/>
      <w:proofErr w:type="spellStart"/>
      <w:r>
        <w:t>Hình</w:t>
      </w:r>
      <w:proofErr w:type="spellEnd"/>
      <w:r>
        <w:t xml:space="preserve"> 11. Form </w:t>
      </w:r>
      <w:proofErr w:type="spellStart"/>
      <w:r>
        <w:t>FrmPhanCongHDV</w:t>
      </w:r>
      <w:bookmarkEnd w:id="29"/>
      <w:proofErr w:type="spellEnd"/>
    </w:p>
    <w:p w14:paraId="65A7E499" w14:textId="77777777" w:rsidR="00430786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6D9EDE8E" wp14:editId="02CCEE18">
            <wp:extent cx="5759450" cy="4011295"/>
            <wp:effectExtent l="0" t="0" r="127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B6B1" w14:textId="77777777" w:rsidR="00430786" w:rsidRDefault="00000000">
      <w:pPr>
        <w:pStyle w:val="Caption"/>
        <w:jc w:val="center"/>
      </w:pPr>
      <w:bookmarkStart w:id="30" w:name="_Toc9500"/>
      <w:proofErr w:type="spellStart"/>
      <w:r>
        <w:t>Hình</w:t>
      </w:r>
      <w:proofErr w:type="spellEnd"/>
      <w:r>
        <w:t xml:space="preserve"> 12. Form </w:t>
      </w:r>
      <w:proofErr w:type="spellStart"/>
      <w:r>
        <w:t>FrmDangKyDoan</w:t>
      </w:r>
      <w:proofErr w:type="spellEnd"/>
      <w:r>
        <w:t xml:space="preserve"> -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đoàn</w:t>
      </w:r>
      <w:bookmarkEnd w:id="30"/>
      <w:proofErr w:type="spellEnd"/>
    </w:p>
    <w:p w14:paraId="2AE2A0D5" w14:textId="77777777" w:rsidR="00430786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0AD6AF9E" wp14:editId="691BE9E9">
            <wp:extent cx="5759450" cy="3523615"/>
            <wp:effectExtent l="0" t="0" r="127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E105" w14:textId="77777777" w:rsidR="00430786" w:rsidRDefault="00000000">
      <w:pPr>
        <w:pStyle w:val="Caption"/>
        <w:jc w:val="center"/>
      </w:pPr>
      <w:bookmarkStart w:id="31" w:name="_Toc12737"/>
      <w:proofErr w:type="spellStart"/>
      <w:r>
        <w:t>Hình</w:t>
      </w:r>
      <w:proofErr w:type="spellEnd"/>
      <w:r>
        <w:t xml:space="preserve"> 13. Form </w:t>
      </w:r>
      <w:proofErr w:type="spellStart"/>
      <w:r>
        <w:t>FrmDangKyLe</w:t>
      </w:r>
      <w:proofErr w:type="spellEnd"/>
      <w:r>
        <w:t xml:space="preserve"> -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chuyến</w:t>
      </w:r>
      <w:bookmarkEnd w:id="31"/>
      <w:proofErr w:type="spellEnd"/>
    </w:p>
    <w:p w14:paraId="7B056E41" w14:textId="77777777" w:rsidR="00430786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6EE9723D" wp14:editId="0CD08094">
            <wp:extent cx="5759450" cy="3495675"/>
            <wp:effectExtent l="0" t="0" r="127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B3F8" w14:textId="77777777" w:rsidR="00430786" w:rsidRDefault="00000000">
      <w:pPr>
        <w:pStyle w:val="Caption"/>
        <w:jc w:val="center"/>
      </w:pPr>
      <w:bookmarkStart w:id="32" w:name="_Toc28234"/>
      <w:proofErr w:type="spellStart"/>
      <w:r>
        <w:t>Hình</w:t>
      </w:r>
      <w:proofErr w:type="spellEnd"/>
      <w:r>
        <w:t xml:space="preserve"> 14. Form </w:t>
      </w:r>
      <w:proofErr w:type="spellStart"/>
      <w:r>
        <w:t>FrmChuyenLe</w:t>
      </w:r>
      <w:proofErr w:type="spellEnd"/>
      <w:r>
        <w:t xml:space="preserve"> -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bookmarkEnd w:id="32"/>
      <w:proofErr w:type="spellEnd"/>
    </w:p>
    <w:p w14:paraId="7DFBEA69" w14:textId="77777777" w:rsidR="00430786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35E16F54" wp14:editId="2478C0E2">
            <wp:extent cx="5759450" cy="3847465"/>
            <wp:effectExtent l="0" t="0" r="127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BCA0" w14:textId="77777777" w:rsidR="00430786" w:rsidRDefault="00000000">
      <w:pPr>
        <w:pStyle w:val="Caption"/>
        <w:jc w:val="center"/>
      </w:pPr>
      <w:bookmarkStart w:id="33" w:name="_Toc23668"/>
      <w:proofErr w:type="spellStart"/>
      <w:r>
        <w:t>Hình</w:t>
      </w:r>
      <w:proofErr w:type="spellEnd"/>
      <w:r>
        <w:t xml:space="preserve"> 15. Form </w:t>
      </w:r>
      <w:proofErr w:type="spellStart"/>
      <w:r>
        <w:t>FrmTour</w:t>
      </w:r>
      <w:proofErr w:type="spellEnd"/>
      <w:r>
        <w:t xml:space="preserve"> - tab Tour</w:t>
      </w:r>
      <w:bookmarkEnd w:id="33"/>
    </w:p>
    <w:p w14:paraId="34BD10FB" w14:textId="77777777" w:rsidR="00430786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478C7000" wp14:editId="71B177EE">
            <wp:extent cx="5759450" cy="3759835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3244" w14:textId="77777777" w:rsidR="00430786" w:rsidRDefault="00000000">
      <w:pPr>
        <w:pStyle w:val="Caption"/>
        <w:jc w:val="center"/>
      </w:pPr>
      <w:bookmarkStart w:id="34" w:name="_Toc1304"/>
      <w:proofErr w:type="spellStart"/>
      <w:r>
        <w:t>Hình</w:t>
      </w:r>
      <w:proofErr w:type="spellEnd"/>
      <w:r>
        <w:t xml:space="preserve"> 16. Form </w:t>
      </w:r>
      <w:proofErr w:type="spellStart"/>
      <w:r>
        <w:t>FrmDanhMuc</w:t>
      </w:r>
      <w:proofErr w:type="spellEnd"/>
      <w:r>
        <w:t xml:space="preserve"> - tab Phương </w:t>
      </w:r>
      <w:proofErr w:type="spellStart"/>
      <w:r>
        <w:t>tiện</w:t>
      </w:r>
      <w:bookmarkEnd w:id="34"/>
      <w:proofErr w:type="spellEnd"/>
    </w:p>
    <w:p w14:paraId="643246AC" w14:textId="77777777" w:rsidR="00430786" w:rsidRDefault="00000000">
      <w:pPr>
        <w:pStyle w:val="Heading1"/>
        <w:rPr>
          <w:rFonts w:ascii="Times New Roman" w:hAnsi="Times New Roman" w:cs="Times New Roman"/>
        </w:rPr>
      </w:pPr>
      <w:bookmarkStart w:id="35" w:name="_Toc20048"/>
      <w:r>
        <w:rPr>
          <w:rFonts w:ascii="Times New Roman" w:hAnsi="Times New Roman" w:cs="Times New Roman"/>
        </w:rPr>
        <w:t xml:space="preserve">8. </w:t>
      </w:r>
      <w:proofErr w:type="spellStart"/>
      <w:r>
        <w:rPr>
          <w:rFonts w:ascii="Times New Roman" w:hAnsi="Times New Roman" w:cs="Times New Roman"/>
        </w:rPr>
        <w:t>Kịch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sai</w:t>
      </w:r>
      <w:bookmarkEnd w:id="35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494"/>
        <w:gridCol w:w="2494"/>
        <w:gridCol w:w="2494"/>
      </w:tblGrid>
      <w:tr w:rsidR="00430786" w14:paraId="5ED85716" w14:textId="77777777">
        <w:trPr>
          <w:jc w:val="center"/>
        </w:trPr>
        <w:tc>
          <w:tcPr>
            <w:tcW w:w="1587" w:type="dxa"/>
            <w:shd w:val="clear" w:color="auto" w:fill="D9E2F3"/>
          </w:tcPr>
          <w:p w14:paraId="77CE2AD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0"/>
              </w:rPr>
              <w:t>Tình</w:t>
            </w:r>
            <w:proofErr w:type="spellEnd"/>
            <w:r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0"/>
              </w:rPr>
              <w:t>huống</w:t>
            </w:r>
            <w:proofErr w:type="spellEnd"/>
          </w:p>
        </w:tc>
        <w:tc>
          <w:tcPr>
            <w:tcW w:w="2494" w:type="dxa"/>
            <w:shd w:val="clear" w:color="auto" w:fill="D9E2F3"/>
          </w:tcPr>
          <w:p w14:paraId="3B4F868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0"/>
              </w:rPr>
              <w:t>Kịch</w:t>
            </w:r>
            <w:proofErr w:type="spellEnd"/>
            <w:r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0"/>
              </w:rPr>
              <w:t>bản</w:t>
            </w:r>
            <w:proofErr w:type="spellEnd"/>
            <w:r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0"/>
              </w:rPr>
              <w:t>đúng</w:t>
            </w:r>
            <w:proofErr w:type="spellEnd"/>
          </w:p>
        </w:tc>
        <w:tc>
          <w:tcPr>
            <w:tcW w:w="2494" w:type="dxa"/>
            <w:shd w:val="clear" w:color="auto" w:fill="D9E2F3"/>
          </w:tcPr>
          <w:p w14:paraId="74E9AB7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0"/>
              </w:rPr>
              <w:t>Kịch</w:t>
            </w:r>
            <w:proofErr w:type="spellEnd"/>
            <w:r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0"/>
              </w:rPr>
              <w:t>bản</w:t>
            </w:r>
            <w:proofErr w:type="spellEnd"/>
            <w:r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0"/>
              </w:rPr>
              <w:t>sai</w:t>
            </w:r>
            <w:proofErr w:type="spellEnd"/>
          </w:p>
        </w:tc>
        <w:tc>
          <w:tcPr>
            <w:tcW w:w="2494" w:type="dxa"/>
            <w:shd w:val="clear" w:color="auto" w:fill="D9E2F3"/>
          </w:tcPr>
          <w:p w14:paraId="4363985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20"/>
              </w:rPr>
              <w:t>Xử</w:t>
            </w:r>
            <w:proofErr w:type="spellEnd"/>
            <w:r>
              <w:rPr>
                <w:rFonts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0"/>
              </w:rPr>
              <w:t>lý</w:t>
            </w:r>
            <w:proofErr w:type="spellEnd"/>
          </w:p>
        </w:tc>
      </w:tr>
      <w:tr w:rsidR="00430786" w14:paraId="17091F13" w14:textId="77777777">
        <w:trPr>
          <w:jc w:val="center"/>
        </w:trPr>
        <w:tc>
          <w:tcPr>
            <w:tcW w:w="1587" w:type="dxa"/>
          </w:tcPr>
          <w:p w14:paraId="2C91CF2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Đăng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ký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khách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lẻ</w:t>
            </w:r>
            <w:proofErr w:type="spellEnd"/>
          </w:p>
        </w:tc>
        <w:tc>
          <w:tcPr>
            <w:tcW w:w="2494" w:type="dxa"/>
          </w:tcPr>
          <w:p w14:paraId="70C4845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Chuyến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đang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mở</w:t>
            </w:r>
            <w:proofErr w:type="spellEnd"/>
            <w:r>
              <w:rPr>
                <w:rFonts w:cs="Times New Roman"/>
                <w:sz w:val="20"/>
              </w:rPr>
              <w:t xml:space="preserve">, 1-11 </w:t>
            </w:r>
            <w:proofErr w:type="spellStart"/>
            <w:r>
              <w:rPr>
                <w:rFonts w:cs="Times New Roman"/>
                <w:sz w:val="20"/>
              </w:rPr>
              <w:t>người</w:t>
            </w:r>
            <w:proofErr w:type="spellEnd"/>
          </w:p>
        </w:tc>
        <w:tc>
          <w:tcPr>
            <w:tcW w:w="2494" w:type="dxa"/>
          </w:tcPr>
          <w:p w14:paraId="3E16363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12 </w:t>
            </w:r>
            <w:proofErr w:type="spellStart"/>
            <w:r>
              <w:rPr>
                <w:rFonts w:cs="Times New Roman"/>
                <w:sz w:val="20"/>
              </w:rPr>
              <w:t>người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chuyến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đã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đóng</w:t>
            </w:r>
            <w:proofErr w:type="spellEnd"/>
          </w:p>
        </w:tc>
        <w:tc>
          <w:tcPr>
            <w:tcW w:w="2494" w:type="dxa"/>
          </w:tcPr>
          <w:p w14:paraId="752B3E7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Từ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chối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với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lý</w:t>
            </w:r>
            <w:proofErr w:type="spellEnd"/>
            <w:r>
              <w:rPr>
                <w:rFonts w:cs="Times New Roman"/>
                <w:sz w:val="20"/>
              </w:rPr>
              <w:t xml:space="preserve"> do </w:t>
            </w:r>
            <w:proofErr w:type="spellStart"/>
            <w:r>
              <w:rPr>
                <w:rFonts w:cs="Times New Roman"/>
                <w:sz w:val="20"/>
              </w:rPr>
              <w:t>cụ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thể</w:t>
            </w:r>
            <w:proofErr w:type="spellEnd"/>
            <w:r>
              <w:rPr>
                <w:rFonts w:cs="Times New Roman"/>
                <w:sz w:val="20"/>
              </w:rPr>
              <w:t xml:space="preserve"> (QD01, BR03)</w:t>
            </w:r>
          </w:p>
        </w:tc>
      </w:tr>
      <w:tr w:rsidR="00430786" w14:paraId="1FEE3239" w14:textId="77777777">
        <w:trPr>
          <w:jc w:val="center"/>
        </w:trPr>
        <w:tc>
          <w:tcPr>
            <w:tcW w:w="1587" w:type="dxa"/>
          </w:tcPr>
          <w:p w14:paraId="53F9D17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Lập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phiếu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đoàn</w:t>
            </w:r>
            <w:proofErr w:type="spellEnd"/>
          </w:p>
        </w:tc>
        <w:tc>
          <w:tcPr>
            <w:tcW w:w="2494" w:type="dxa"/>
          </w:tcPr>
          <w:p w14:paraId="31E60A4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Trên</w:t>
            </w:r>
            <w:proofErr w:type="spellEnd"/>
            <w:r>
              <w:rPr>
                <w:rFonts w:cs="Times New Roman"/>
                <w:sz w:val="20"/>
              </w:rPr>
              <w:t xml:space="preserve"> 12 </w:t>
            </w:r>
            <w:proofErr w:type="spellStart"/>
            <w:r>
              <w:rPr>
                <w:rFonts w:cs="Times New Roman"/>
                <w:sz w:val="20"/>
              </w:rPr>
              <w:t>người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cọc</w:t>
            </w:r>
            <w:proofErr w:type="spellEnd"/>
            <w:r>
              <w:rPr>
                <w:rFonts w:cs="Times New Roman"/>
                <w:sz w:val="20"/>
              </w:rPr>
              <w:t xml:space="preserve"> &gt; 0, </w:t>
            </w:r>
            <w:proofErr w:type="spellStart"/>
            <w:r>
              <w:rPr>
                <w:rFonts w:cs="Times New Roman"/>
                <w:sz w:val="20"/>
              </w:rPr>
              <w:t>đủ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danh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sách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nếu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có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bảo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hiểm</w:t>
            </w:r>
            <w:proofErr w:type="spellEnd"/>
          </w:p>
        </w:tc>
        <w:tc>
          <w:tcPr>
            <w:tcW w:w="2494" w:type="dxa"/>
          </w:tcPr>
          <w:p w14:paraId="612591F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Đúng</w:t>
            </w:r>
            <w:proofErr w:type="spellEnd"/>
            <w:r>
              <w:rPr>
                <w:rFonts w:cs="Times New Roman"/>
                <w:sz w:val="20"/>
              </w:rPr>
              <w:t xml:space="preserve"> 12 </w:t>
            </w:r>
            <w:proofErr w:type="spellStart"/>
            <w:r>
              <w:rPr>
                <w:rFonts w:cs="Times New Roman"/>
                <w:sz w:val="20"/>
              </w:rPr>
              <w:t>người</w:t>
            </w:r>
            <w:proofErr w:type="spellEnd"/>
            <w:r>
              <w:rPr>
                <w:rFonts w:cs="Times New Roman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sz w:val="20"/>
              </w:rPr>
              <w:t>cọc</w:t>
            </w:r>
            <w:proofErr w:type="spellEnd"/>
            <w:r>
              <w:rPr>
                <w:rFonts w:cs="Times New Roman"/>
                <w:sz w:val="20"/>
              </w:rPr>
              <w:t xml:space="preserve"> 0; </w:t>
            </w:r>
            <w:proofErr w:type="spellStart"/>
            <w:r>
              <w:rPr>
                <w:rFonts w:cs="Times New Roman"/>
                <w:sz w:val="20"/>
              </w:rPr>
              <w:t>thiếu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người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trong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danh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sách</w:t>
            </w:r>
            <w:proofErr w:type="spellEnd"/>
          </w:p>
        </w:tc>
        <w:tc>
          <w:tcPr>
            <w:tcW w:w="2494" w:type="dxa"/>
          </w:tcPr>
          <w:p w14:paraId="795DD62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Từ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chối</w:t>
            </w:r>
            <w:proofErr w:type="spellEnd"/>
            <w:r>
              <w:rPr>
                <w:rFonts w:cs="Times New Roman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sz w:val="20"/>
              </w:rPr>
              <w:t>không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lưu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dữ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liệu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nửa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chừng</w:t>
            </w:r>
            <w:proofErr w:type="spellEnd"/>
          </w:p>
        </w:tc>
      </w:tr>
      <w:tr w:rsidR="00430786" w14:paraId="7FD063B7" w14:textId="77777777">
        <w:trPr>
          <w:jc w:val="center"/>
        </w:trPr>
        <w:tc>
          <w:tcPr>
            <w:tcW w:w="1587" w:type="dxa"/>
          </w:tcPr>
          <w:p w14:paraId="10097F4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Phân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công</w:t>
            </w:r>
            <w:proofErr w:type="spellEnd"/>
            <w:r>
              <w:rPr>
                <w:rFonts w:cs="Times New Roman"/>
                <w:sz w:val="20"/>
              </w:rPr>
              <w:t xml:space="preserve"> HDV</w:t>
            </w:r>
          </w:p>
        </w:tc>
        <w:tc>
          <w:tcPr>
            <w:tcW w:w="2494" w:type="dxa"/>
          </w:tcPr>
          <w:p w14:paraId="5763FCE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HDV </w:t>
            </w:r>
            <w:proofErr w:type="spellStart"/>
            <w:r>
              <w:rPr>
                <w:rFonts w:cs="Times New Roman"/>
                <w:sz w:val="20"/>
              </w:rPr>
              <w:t>rảnh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lịch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chuyến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lẻ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chưa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có</w:t>
            </w:r>
            <w:proofErr w:type="spellEnd"/>
            <w:r>
              <w:rPr>
                <w:rFonts w:cs="Times New Roman"/>
                <w:sz w:val="20"/>
              </w:rPr>
              <w:t xml:space="preserve"> HDV</w:t>
            </w:r>
          </w:p>
        </w:tc>
        <w:tc>
          <w:tcPr>
            <w:tcW w:w="2494" w:type="dxa"/>
          </w:tcPr>
          <w:p w14:paraId="31EA731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HDV </w:t>
            </w:r>
            <w:proofErr w:type="spellStart"/>
            <w:r>
              <w:rPr>
                <w:rFonts w:cs="Times New Roman"/>
                <w:sz w:val="20"/>
              </w:rPr>
              <w:t>trùng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lịch</w:t>
            </w:r>
            <w:proofErr w:type="spellEnd"/>
            <w:r>
              <w:rPr>
                <w:rFonts w:cs="Times New Roman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sz w:val="20"/>
              </w:rPr>
              <w:t>chuyến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lẻ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đã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có</w:t>
            </w:r>
            <w:proofErr w:type="spellEnd"/>
            <w:r>
              <w:rPr>
                <w:rFonts w:cs="Times New Roman"/>
                <w:sz w:val="20"/>
              </w:rPr>
              <w:t xml:space="preserve"> HDV</w:t>
            </w:r>
          </w:p>
        </w:tc>
        <w:tc>
          <w:tcPr>
            <w:tcW w:w="2494" w:type="dxa"/>
          </w:tcPr>
          <w:p w14:paraId="0A4E7AF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Thông </w:t>
            </w:r>
            <w:proofErr w:type="spellStart"/>
            <w:r>
              <w:rPr>
                <w:rFonts w:cs="Times New Roman"/>
                <w:sz w:val="20"/>
              </w:rPr>
              <w:t>báo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chồng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chéo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lịch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hoặc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đã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phân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công</w:t>
            </w:r>
            <w:proofErr w:type="spellEnd"/>
          </w:p>
        </w:tc>
      </w:tr>
      <w:tr w:rsidR="00430786" w14:paraId="4628287F" w14:textId="77777777">
        <w:trPr>
          <w:jc w:val="center"/>
        </w:trPr>
        <w:tc>
          <w:tcPr>
            <w:tcW w:w="1587" w:type="dxa"/>
          </w:tcPr>
          <w:p w14:paraId="788E6BB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Thanh </w:t>
            </w:r>
            <w:proofErr w:type="spellStart"/>
            <w:r>
              <w:rPr>
                <w:rFonts w:cs="Times New Roman"/>
                <w:sz w:val="20"/>
              </w:rPr>
              <w:t>toán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đoàn</w:t>
            </w:r>
            <w:proofErr w:type="spellEnd"/>
          </w:p>
        </w:tc>
        <w:tc>
          <w:tcPr>
            <w:tcW w:w="2494" w:type="dxa"/>
          </w:tcPr>
          <w:p w14:paraId="0AC6949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Sau </w:t>
            </w: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kết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thúc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tiền</w:t>
            </w:r>
            <w:proofErr w:type="spellEnd"/>
            <w:r>
              <w:rPr>
                <w:rFonts w:cs="Times New Roman"/>
                <w:sz w:val="20"/>
              </w:rPr>
              <w:t xml:space="preserve"> &lt;=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còn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lại</w:t>
            </w:r>
            <w:proofErr w:type="spellEnd"/>
          </w:p>
        </w:tc>
        <w:tc>
          <w:tcPr>
            <w:tcW w:w="2494" w:type="dxa"/>
          </w:tcPr>
          <w:p w14:paraId="7F3E066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Trước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ngày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kết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thúc</w:t>
            </w:r>
            <w:proofErr w:type="spellEnd"/>
            <w:r>
              <w:rPr>
                <w:rFonts w:cs="Times New Roman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tiền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vượt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còn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lại</w:t>
            </w:r>
            <w:proofErr w:type="spellEnd"/>
          </w:p>
        </w:tc>
        <w:tc>
          <w:tcPr>
            <w:tcW w:w="2494" w:type="dxa"/>
          </w:tcPr>
          <w:p w14:paraId="09881F5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Từ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chối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và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thông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báo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số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còn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phải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trả</w:t>
            </w:r>
            <w:proofErr w:type="spellEnd"/>
          </w:p>
        </w:tc>
      </w:tr>
      <w:tr w:rsidR="00430786" w14:paraId="230E5E54" w14:textId="77777777">
        <w:trPr>
          <w:jc w:val="center"/>
        </w:trPr>
        <w:tc>
          <w:tcPr>
            <w:tcW w:w="1587" w:type="dxa"/>
          </w:tcPr>
          <w:p w14:paraId="0DA677B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Khảo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sát</w:t>
            </w:r>
            <w:proofErr w:type="spellEnd"/>
          </w:p>
        </w:tc>
        <w:tc>
          <w:tcPr>
            <w:tcW w:w="2494" w:type="dxa"/>
          </w:tcPr>
          <w:p w14:paraId="464A75D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Gửi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sau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khi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kết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thúc</w:t>
            </w:r>
            <w:proofErr w:type="spellEnd"/>
            <w:r>
              <w:rPr>
                <w:rFonts w:cs="Times New Roman"/>
                <w:sz w:val="20"/>
              </w:rPr>
              <w:t xml:space="preserve"> tour; </w:t>
            </w:r>
            <w:proofErr w:type="spellStart"/>
            <w:r>
              <w:rPr>
                <w:rFonts w:cs="Times New Roman"/>
                <w:sz w:val="20"/>
              </w:rPr>
              <w:t>điểm</w:t>
            </w:r>
            <w:proofErr w:type="spellEnd"/>
            <w:r>
              <w:rPr>
                <w:rFonts w:cs="Times New Roman"/>
                <w:sz w:val="20"/>
              </w:rPr>
              <w:t xml:space="preserve"> 1-5</w:t>
            </w:r>
          </w:p>
        </w:tc>
        <w:tc>
          <w:tcPr>
            <w:tcW w:w="2494" w:type="dxa"/>
          </w:tcPr>
          <w:p w14:paraId="3197062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Gửi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khi</w:t>
            </w:r>
            <w:proofErr w:type="spellEnd"/>
            <w:r>
              <w:rPr>
                <w:rFonts w:cs="Times New Roman"/>
                <w:sz w:val="20"/>
              </w:rPr>
              <w:t xml:space="preserve"> tour </w:t>
            </w:r>
            <w:proofErr w:type="spellStart"/>
            <w:r>
              <w:rPr>
                <w:rFonts w:cs="Times New Roman"/>
                <w:sz w:val="20"/>
              </w:rPr>
              <w:t>chưa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kết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thúc</w:t>
            </w:r>
            <w:proofErr w:type="spellEnd"/>
            <w:r>
              <w:rPr>
                <w:rFonts w:cs="Times New Roman"/>
                <w:sz w:val="20"/>
              </w:rPr>
              <w:t xml:space="preserve">; </w:t>
            </w:r>
            <w:proofErr w:type="spellStart"/>
            <w:r>
              <w:rPr>
                <w:rFonts w:cs="Times New Roman"/>
                <w:sz w:val="20"/>
              </w:rPr>
              <w:t>điểm</w:t>
            </w:r>
            <w:proofErr w:type="spellEnd"/>
            <w:r>
              <w:rPr>
                <w:rFonts w:cs="Times New Roman"/>
                <w:sz w:val="20"/>
              </w:rPr>
              <w:t xml:space="preserve"> 0 </w:t>
            </w:r>
            <w:proofErr w:type="spellStart"/>
            <w:r>
              <w:rPr>
                <w:rFonts w:cs="Times New Roman"/>
                <w:sz w:val="20"/>
              </w:rPr>
              <w:t>hoặc</w:t>
            </w:r>
            <w:proofErr w:type="spellEnd"/>
            <w:r>
              <w:rPr>
                <w:rFonts w:cs="Times New Roman"/>
                <w:sz w:val="20"/>
              </w:rPr>
              <w:t xml:space="preserve"> 6</w:t>
            </w:r>
          </w:p>
        </w:tc>
        <w:tc>
          <w:tcPr>
            <w:tcW w:w="2494" w:type="dxa"/>
          </w:tcPr>
          <w:p w14:paraId="09D3F29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Từ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chối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với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lý</w:t>
            </w:r>
            <w:proofErr w:type="spellEnd"/>
            <w:r>
              <w:rPr>
                <w:rFonts w:cs="Times New Roman"/>
                <w:sz w:val="20"/>
              </w:rPr>
              <w:t xml:space="preserve"> do </w:t>
            </w:r>
            <w:proofErr w:type="spellStart"/>
            <w:r>
              <w:rPr>
                <w:rFonts w:cs="Times New Roman"/>
                <w:sz w:val="20"/>
              </w:rPr>
              <w:t>cụ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thể</w:t>
            </w:r>
            <w:proofErr w:type="spellEnd"/>
            <w:r>
              <w:rPr>
                <w:rFonts w:cs="Times New Roman"/>
                <w:sz w:val="20"/>
              </w:rPr>
              <w:t xml:space="preserve"> (BR08)</w:t>
            </w:r>
          </w:p>
        </w:tc>
      </w:tr>
    </w:tbl>
    <w:p w14:paraId="79457D53" w14:textId="77777777" w:rsidR="00430786" w:rsidRDefault="00430786">
      <w:pPr>
        <w:rPr>
          <w:rFonts w:cs="Times New Roman"/>
        </w:rPr>
      </w:pPr>
    </w:p>
    <w:p w14:paraId="79E5DDEC" w14:textId="77777777" w:rsidR="00430786" w:rsidRDefault="00000000">
      <w:pPr>
        <w:pStyle w:val="Heading1"/>
        <w:rPr>
          <w:rFonts w:ascii="Times New Roman" w:hAnsi="Times New Roman" w:cs="Times New Roman"/>
        </w:rPr>
      </w:pPr>
      <w:bookmarkStart w:id="36" w:name="_Toc18165"/>
      <w:r>
        <w:rPr>
          <w:rFonts w:ascii="Times New Roman" w:hAnsi="Times New Roman" w:cs="Times New Roman"/>
        </w:rPr>
        <w:t xml:space="preserve">9.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thử</w:t>
      </w:r>
      <w:bookmarkEnd w:id="36"/>
      <w:proofErr w:type="spellEnd"/>
    </w:p>
    <w:p w14:paraId="027FA1D8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mẫu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cuối</w:t>
      </w:r>
      <w:proofErr w:type="spellEnd"/>
      <w:r>
        <w:rPr>
          <w:rFonts w:cs="Times New Roman"/>
        </w:rPr>
        <w:t xml:space="preserve"> script SQL (3 tour, 3 </w:t>
      </w:r>
      <w:proofErr w:type="spellStart"/>
      <w:r>
        <w:rPr>
          <w:rFonts w:cs="Times New Roman"/>
        </w:rPr>
        <w:t>chuyến</w:t>
      </w:r>
      <w:proofErr w:type="spellEnd"/>
      <w:r>
        <w:rPr>
          <w:rFonts w:cs="Times New Roman"/>
        </w:rPr>
        <w:t xml:space="preserve">, 2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lẻ</w:t>
      </w:r>
      <w:proofErr w:type="spellEnd"/>
      <w:r>
        <w:rPr>
          <w:rFonts w:cs="Times New Roman"/>
        </w:rPr>
        <w:t xml:space="preserve">, 2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đoàn</w:t>
      </w:r>
      <w:proofErr w:type="spellEnd"/>
      <w:r>
        <w:rPr>
          <w:rFonts w:cs="Times New Roman"/>
        </w:rPr>
        <w:t xml:space="preserve">, 3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, 1 </w:t>
      </w:r>
      <w:proofErr w:type="spellStart"/>
      <w:r>
        <w:rPr>
          <w:rFonts w:cs="Times New Roman"/>
        </w:rPr>
        <w:t>khảo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sát</w:t>
      </w:r>
      <w:proofErr w:type="spellEnd"/>
      <w:r>
        <w:rPr>
          <w:rFonts w:cs="Times New Roman"/>
        </w:rPr>
        <w:t xml:space="preserve">). Các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lai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01/10/2026;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muộn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Cột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247"/>
        <w:gridCol w:w="2494"/>
        <w:gridCol w:w="2721"/>
        <w:gridCol w:w="1020"/>
        <w:gridCol w:w="1077"/>
      </w:tblGrid>
      <w:tr w:rsidR="00430786" w14:paraId="6619A6A0" w14:textId="77777777">
        <w:trPr>
          <w:jc w:val="center"/>
        </w:trPr>
        <w:tc>
          <w:tcPr>
            <w:tcW w:w="737" w:type="dxa"/>
            <w:shd w:val="clear" w:color="auto" w:fill="D9E2F3"/>
          </w:tcPr>
          <w:p w14:paraId="75709FB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18"/>
              </w:rPr>
              <w:t>TC</w:t>
            </w:r>
          </w:p>
        </w:tc>
        <w:tc>
          <w:tcPr>
            <w:tcW w:w="1247" w:type="dxa"/>
            <w:shd w:val="clear" w:color="auto" w:fill="D9E2F3"/>
          </w:tcPr>
          <w:p w14:paraId="7CAC8E9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18"/>
              </w:rPr>
              <w:t>Chức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năng</w:t>
            </w:r>
            <w:proofErr w:type="spellEnd"/>
          </w:p>
        </w:tc>
        <w:tc>
          <w:tcPr>
            <w:tcW w:w="2494" w:type="dxa"/>
            <w:shd w:val="clear" w:color="auto" w:fill="D9E2F3"/>
          </w:tcPr>
          <w:p w14:paraId="02E8317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18"/>
              </w:rPr>
              <w:t>Điều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kiện</w:t>
            </w:r>
            <w:proofErr w:type="spellEnd"/>
          </w:p>
        </w:tc>
        <w:tc>
          <w:tcPr>
            <w:tcW w:w="2721" w:type="dxa"/>
            <w:shd w:val="clear" w:color="auto" w:fill="D9E2F3"/>
          </w:tcPr>
          <w:p w14:paraId="20BE9BF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18"/>
              </w:rPr>
              <w:t>Kết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quả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mong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đợi</w:t>
            </w:r>
            <w:proofErr w:type="spellEnd"/>
          </w:p>
        </w:tc>
        <w:tc>
          <w:tcPr>
            <w:tcW w:w="1020" w:type="dxa"/>
            <w:shd w:val="clear" w:color="auto" w:fill="D9E2F3"/>
          </w:tcPr>
          <w:p w14:paraId="4B73191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18"/>
              </w:rPr>
              <w:t>Thực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tế</w:t>
            </w:r>
            <w:proofErr w:type="spellEnd"/>
          </w:p>
        </w:tc>
        <w:tc>
          <w:tcPr>
            <w:tcW w:w="1077" w:type="dxa"/>
            <w:shd w:val="clear" w:color="auto" w:fill="D9E2F3"/>
          </w:tcPr>
          <w:p w14:paraId="19978D6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18"/>
              </w:rPr>
              <w:t>Đạt/</w:t>
            </w:r>
            <w:proofErr w:type="spellStart"/>
            <w:r>
              <w:rPr>
                <w:rFonts w:cs="Times New Roman"/>
                <w:b/>
                <w:sz w:val="18"/>
              </w:rPr>
              <w:t>Không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đạt</w:t>
            </w:r>
            <w:proofErr w:type="spellEnd"/>
          </w:p>
        </w:tc>
      </w:tr>
      <w:tr w:rsidR="00430786" w14:paraId="0EB1C3AB" w14:textId="77777777">
        <w:trPr>
          <w:jc w:val="center"/>
        </w:trPr>
        <w:tc>
          <w:tcPr>
            <w:tcW w:w="737" w:type="dxa"/>
          </w:tcPr>
          <w:p w14:paraId="011A370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TC01</w:t>
            </w:r>
          </w:p>
        </w:tc>
        <w:tc>
          <w:tcPr>
            <w:tcW w:w="1247" w:type="dxa"/>
          </w:tcPr>
          <w:p w14:paraId="65BD8E0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Danh </w:t>
            </w:r>
            <w:proofErr w:type="spellStart"/>
            <w:r>
              <w:rPr>
                <w:rFonts w:cs="Times New Roman"/>
                <w:sz w:val="18"/>
              </w:rPr>
              <w:t>mục</w:t>
            </w:r>
            <w:proofErr w:type="spellEnd"/>
          </w:p>
        </w:tc>
        <w:tc>
          <w:tcPr>
            <w:tcW w:w="2494" w:type="dxa"/>
          </w:tcPr>
          <w:p w14:paraId="33FFCE1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Thêm</w:t>
            </w:r>
            <w:proofErr w:type="spellEnd"/>
            <w:r>
              <w:rPr>
                <w:rFonts w:cs="Times New Roman"/>
                <w:sz w:val="18"/>
              </w:rPr>
              <w:t xml:space="preserve"> HDV04, </w:t>
            </w:r>
            <w:proofErr w:type="spellStart"/>
            <w:r>
              <w:rPr>
                <w:rFonts w:cs="Times New Roman"/>
                <w:sz w:val="18"/>
              </w:rPr>
              <w:t>lương</w:t>
            </w:r>
            <w:proofErr w:type="spellEnd"/>
            <w:r>
              <w:rPr>
                <w:rFonts w:cs="Times New Roman"/>
                <w:sz w:val="18"/>
              </w:rPr>
              <w:t xml:space="preserve"> 9.000.000</w:t>
            </w:r>
          </w:p>
        </w:tc>
        <w:tc>
          <w:tcPr>
            <w:tcW w:w="2721" w:type="dxa"/>
          </w:tcPr>
          <w:p w14:paraId="7791F1D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"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thêm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hướng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dẫn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viên</w:t>
            </w:r>
            <w:proofErr w:type="spellEnd"/>
            <w:r>
              <w:rPr>
                <w:rFonts w:cs="Times New Roman"/>
                <w:sz w:val="18"/>
              </w:rPr>
              <w:t>."</w:t>
            </w:r>
          </w:p>
        </w:tc>
        <w:tc>
          <w:tcPr>
            <w:tcW w:w="1020" w:type="dxa"/>
          </w:tcPr>
          <w:p w14:paraId="34F89D41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40B584BB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7DB66C54" w14:textId="77777777">
        <w:trPr>
          <w:jc w:val="center"/>
        </w:trPr>
        <w:tc>
          <w:tcPr>
            <w:tcW w:w="737" w:type="dxa"/>
          </w:tcPr>
          <w:p w14:paraId="54AC206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TC02</w:t>
            </w:r>
          </w:p>
        </w:tc>
        <w:tc>
          <w:tcPr>
            <w:tcW w:w="1247" w:type="dxa"/>
          </w:tcPr>
          <w:p w14:paraId="6A6412D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Tour</w:t>
            </w:r>
          </w:p>
        </w:tc>
        <w:tc>
          <w:tcPr>
            <w:tcW w:w="2494" w:type="dxa"/>
          </w:tcPr>
          <w:p w14:paraId="1C33B2E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Thêm</w:t>
            </w:r>
            <w:proofErr w:type="spellEnd"/>
            <w:r>
              <w:rPr>
                <w:rFonts w:cs="Times New Roman"/>
                <w:sz w:val="18"/>
              </w:rPr>
              <w:t xml:space="preserve"> T004 </w:t>
            </w:r>
            <w:proofErr w:type="spellStart"/>
            <w:r>
              <w:rPr>
                <w:rFonts w:cs="Times New Roman"/>
                <w:sz w:val="18"/>
              </w:rPr>
              <w:t>Phú</w:t>
            </w:r>
            <w:proofErr w:type="spellEnd"/>
            <w:r>
              <w:rPr>
                <w:rFonts w:cs="Times New Roman"/>
                <w:sz w:val="18"/>
              </w:rPr>
              <w:t xml:space="preserve"> Quốc, 3 </w:t>
            </w:r>
            <w:proofErr w:type="spellStart"/>
            <w:r>
              <w:rPr>
                <w:rFonts w:cs="Times New Roman"/>
                <w:sz w:val="18"/>
              </w:rPr>
              <w:t>ngày</w:t>
            </w:r>
            <w:proofErr w:type="spellEnd"/>
            <w:r>
              <w:rPr>
                <w:rFonts w:cs="Times New Roman"/>
                <w:sz w:val="18"/>
              </w:rPr>
              <w:t xml:space="preserve"> 2 </w:t>
            </w:r>
            <w:proofErr w:type="spellStart"/>
            <w:r>
              <w:rPr>
                <w:rFonts w:cs="Times New Roman"/>
                <w:sz w:val="18"/>
              </w:rPr>
              <w:t>đêm</w:t>
            </w:r>
            <w:proofErr w:type="spellEnd"/>
            <w:r>
              <w:rPr>
                <w:rFonts w:cs="Times New Roman"/>
                <w:sz w:val="18"/>
              </w:rPr>
              <w:t>, 5.500.000</w:t>
            </w:r>
          </w:p>
        </w:tc>
        <w:tc>
          <w:tcPr>
            <w:tcW w:w="2721" w:type="dxa"/>
          </w:tcPr>
          <w:p w14:paraId="0661FD0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"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thêm</w:t>
            </w:r>
            <w:proofErr w:type="spellEnd"/>
            <w:r>
              <w:rPr>
                <w:rFonts w:cs="Times New Roman"/>
                <w:sz w:val="18"/>
              </w:rPr>
              <w:t xml:space="preserve"> tour."</w:t>
            </w:r>
          </w:p>
        </w:tc>
        <w:tc>
          <w:tcPr>
            <w:tcW w:w="1020" w:type="dxa"/>
          </w:tcPr>
          <w:p w14:paraId="78343A6C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06B23561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2FCBC612" w14:textId="77777777">
        <w:trPr>
          <w:jc w:val="center"/>
        </w:trPr>
        <w:tc>
          <w:tcPr>
            <w:tcW w:w="737" w:type="dxa"/>
          </w:tcPr>
          <w:p w14:paraId="5A66C52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TC03</w:t>
            </w:r>
          </w:p>
        </w:tc>
        <w:tc>
          <w:tcPr>
            <w:tcW w:w="1247" w:type="dxa"/>
          </w:tcPr>
          <w:p w14:paraId="33A6661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Điểm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dừng</w:t>
            </w:r>
            <w:proofErr w:type="spellEnd"/>
          </w:p>
        </w:tc>
        <w:tc>
          <w:tcPr>
            <w:tcW w:w="2494" w:type="dxa"/>
          </w:tcPr>
          <w:p w14:paraId="11A6B8E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T001, </w:t>
            </w:r>
            <w:proofErr w:type="spellStart"/>
            <w:r>
              <w:rPr>
                <w:rFonts w:cs="Times New Roman"/>
                <w:sz w:val="18"/>
              </w:rPr>
              <w:t>thứ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tự</w:t>
            </w:r>
            <w:proofErr w:type="spellEnd"/>
            <w:r>
              <w:rPr>
                <w:rFonts w:cs="Times New Roman"/>
                <w:sz w:val="18"/>
              </w:rPr>
              <w:t xml:space="preserve"> 2 (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có</w:t>
            </w:r>
            <w:proofErr w:type="spellEnd"/>
            <w:r>
              <w:rPr>
                <w:rFonts w:cs="Times New Roman"/>
                <w:sz w:val="18"/>
              </w:rPr>
              <w:t>)</w:t>
            </w:r>
          </w:p>
        </w:tc>
        <w:tc>
          <w:tcPr>
            <w:tcW w:w="2721" w:type="dxa"/>
          </w:tcPr>
          <w:p w14:paraId="440F384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Từ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chối</w:t>
            </w:r>
            <w:proofErr w:type="spellEnd"/>
            <w:r>
              <w:rPr>
                <w:rFonts w:cs="Times New Roman"/>
                <w:sz w:val="18"/>
              </w:rPr>
              <w:t xml:space="preserve">: </w:t>
            </w:r>
            <w:proofErr w:type="spellStart"/>
            <w:r>
              <w:rPr>
                <w:rFonts w:cs="Times New Roman"/>
                <w:sz w:val="18"/>
              </w:rPr>
              <w:t>trùng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khóa</w:t>
            </w:r>
            <w:proofErr w:type="spellEnd"/>
            <w:r>
              <w:rPr>
                <w:rFonts w:cs="Times New Roman"/>
                <w:sz w:val="18"/>
              </w:rPr>
              <w:t xml:space="preserve"> (</w:t>
            </w:r>
            <w:proofErr w:type="spellStart"/>
            <w:r>
              <w:rPr>
                <w:rFonts w:cs="Times New Roman"/>
                <w:sz w:val="18"/>
              </w:rPr>
              <w:t>MaTour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ThuTu</w:t>
            </w:r>
            <w:proofErr w:type="spellEnd"/>
            <w:r>
              <w:rPr>
                <w:rFonts w:cs="Times New Roman"/>
                <w:sz w:val="18"/>
              </w:rPr>
              <w:t>)</w:t>
            </w:r>
          </w:p>
        </w:tc>
        <w:tc>
          <w:tcPr>
            <w:tcW w:w="1020" w:type="dxa"/>
          </w:tcPr>
          <w:p w14:paraId="16EEB989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5F508A05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255E9EB4" w14:textId="77777777">
        <w:trPr>
          <w:jc w:val="center"/>
        </w:trPr>
        <w:tc>
          <w:tcPr>
            <w:tcW w:w="737" w:type="dxa"/>
          </w:tcPr>
          <w:p w14:paraId="377A7BB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TC04</w:t>
            </w:r>
          </w:p>
        </w:tc>
        <w:tc>
          <w:tcPr>
            <w:tcW w:w="1247" w:type="dxa"/>
          </w:tcPr>
          <w:p w14:paraId="70E96A9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Chuyến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lẻ</w:t>
            </w:r>
            <w:proofErr w:type="spellEnd"/>
          </w:p>
        </w:tc>
        <w:tc>
          <w:tcPr>
            <w:tcW w:w="2494" w:type="dxa"/>
          </w:tcPr>
          <w:p w14:paraId="45AAB21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CL004, tour T001, </w:t>
            </w:r>
            <w:proofErr w:type="spellStart"/>
            <w:r>
              <w:rPr>
                <w:rFonts w:cs="Times New Roman"/>
                <w:sz w:val="18"/>
              </w:rPr>
              <w:t>đi</w:t>
            </w:r>
            <w:proofErr w:type="spellEnd"/>
            <w:r>
              <w:rPr>
                <w:rFonts w:cs="Times New Roman"/>
                <w:sz w:val="18"/>
              </w:rPr>
              <w:t xml:space="preserve"> 15/12/2026</w:t>
            </w:r>
          </w:p>
        </w:tc>
        <w:tc>
          <w:tcPr>
            <w:tcW w:w="2721" w:type="dxa"/>
          </w:tcPr>
          <w:p w14:paraId="407E0B3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"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tạo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chuyến</w:t>
            </w:r>
            <w:proofErr w:type="spellEnd"/>
            <w:r>
              <w:rPr>
                <w:rFonts w:cs="Times New Roman"/>
                <w:sz w:val="18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</w:rPr>
              <w:t>ngày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về</w:t>
            </w:r>
            <w:proofErr w:type="spellEnd"/>
            <w:r>
              <w:rPr>
                <w:rFonts w:cs="Times New Roman"/>
                <w:sz w:val="18"/>
              </w:rPr>
              <w:t xml:space="preserve"> 17/12/2026."</w:t>
            </w:r>
          </w:p>
        </w:tc>
        <w:tc>
          <w:tcPr>
            <w:tcW w:w="1020" w:type="dxa"/>
          </w:tcPr>
          <w:p w14:paraId="3E814367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00039B04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3C190C02" w14:textId="77777777">
        <w:trPr>
          <w:jc w:val="center"/>
        </w:trPr>
        <w:tc>
          <w:tcPr>
            <w:tcW w:w="737" w:type="dxa"/>
          </w:tcPr>
          <w:p w14:paraId="39FB265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TC05</w:t>
            </w:r>
          </w:p>
        </w:tc>
        <w:tc>
          <w:tcPr>
            <w:tcW w:w="1247" w:type="dxa"/>
          </w:tcPr>
          <w:p w14:paraId="72FB0C8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Đăng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ký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lẻ</w:t>
            </w:r>
            <w:proofErr w:type="spellEnd"/>
          </w:p>
        </w:tc>
        <w:tc>
          <w:tcPr>
            <w:tcW w:w="2494" w:type="dxa"/>
          </w:tcPr>
          <w:p w14:paraId="241C26E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DKL003, CL002, 4 </w:t>
            </w:r>
            <w:proofErr w:type="spellStart"/>
            <w:r>
              <w:rPr>
                <w:rFonts w:cs="Times New Roman"/>
                <w:sz w:val="18"/>
              </w:rPr>
              <w:t>người</w:t>
            </w:r>
            <w:proofErr w:type="spellEnd"/>
          </w:p>
        </w:tc>
        <w:tc>
          <w:tcPr>
            <w:tcW w:w="2721" w:type="dxa"/>
          </w:tcPr>
          <w:p w14:paraId="670E3F6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"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đăng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ký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và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thanh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toán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vé</w:t>
            </w:r>
            <w:proofErr w:type="spellEnd"/>
            <w:r>
              <w:rPr>
                <w:rFonts w:cs="Times New Roman"/>
                <w:sz w:val="18"/>
              </w:rPr>
              <w:t xml:space="preserve">. Thành </w:t>
            </w:r>
            <w:proofErr w:type="spellStart"/>
            <w:r>
              <w:rPr>
                <w:rFonts w:cs="Times New Roman"/>
                <w:sz w:val="18"/>
              </w:rPr>
              <w:t>tiền</w:t>
            </w:r>
            <w:proofErr w:type="spellEnd"/>
            <w:r>
              <w:rPr>
                <w:rFonts w:cs="Times New Roman"/>
                <w:sz w:val="18"/>
              </w:rPr>
              <w:t>: 10.000.000 đ."</w:t>
            </w:r>
          </w:p>
        </w:tc>
        <w:tc>
          <w:tcPr>
            <w:tcW w:w="1020" w:type="dxa"/>
          </w:tcPr>
          <w:p w14:paraId="28A3C63D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2DF8C7E3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4A3F824E" w14:textId="77777777">
        <w:trPr>
          <w:jc w:val="center"/>
        </w:trPr>
        <w:tc>
          <w:tcPr>
            <w:tcW w:w="737" w:type="dxa"/>
          </w:tcPr>
          <w:p w14:paraId="27EE799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TC06</w:t>
            </w:r>
          </w:p>
        </w:tc>
        <w:tc>
          <w:tcPr>
            <w:tcW w:w="1247" w:type="dxa"/>
          </w:tcPr>
          <w:p w14:paraId="02BAD5D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Đăng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ký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lẻ</w:t>
            </w:r>
            <w:proofErr w:type="spellEnd"/>
          </w:p>
        </w:tc>
        <w:tc>
          <w:tcPr>
            <w:tcW w:w="2494" w:type="dxa"/>
          </w:tcPr>
          <w:p w14:paraId="54AB7AD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Số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người</w:t>
            </w:r>
            <w:proofErr w:type="spellEnd"/>
            <w:r>
              <w:rPr>
                <w:rFonts w:cs="Times New Roman"/>
                <w:sz w:val="18"/>
              </w:rPr>
              <w:t xml:space="preserve"> 12 (</w:t>
            </w:r>
            <w:proofErr w:type="spellStart"/>
            <w:r>
              <w:rPr>
                <w:rFonts w:cs="Times New Roman"/>
                <w:sz w:val="18"/>
              </w:rPr>
              <w:t>giới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hạn</w:t>
            </w:r>
            <w:proofErr w:type="spellEnd"/>
            <w:r>
              <w:rPr>
                <w:rFonts w:cs="Times New Roman"/>
                <w:sz w:val="18"/>
              </w:rPr>
              <w:t xml:space="preserve"> 1-11)</w:t>
            </w:r>
          </w:p>
        </w:tc>
        <w:tc>
          <w:tcPr>
            <w:tcW w:w="2721" w:type="dxa"/>
          </w:tcPr>
          <w:p w14:paraId="5194781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Service </w:t>
            </w:r>
            <w:proofErr w:type="spellStart"/>
            <w:r>
              <w:rPr>
                <w:rFonts w:cs="Times New Roman"/>
                <w:sz w:val="18"/>
              </w:rPr>
              <w:t>từ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chối</w:t>
            </w:r>
            <w:proofErr w:type="spellEnd"/>
            <w:r>
              <w:rPr>
                <w:rFonts w:cs="Times New Roman"/>
                <w:sz w:val="18"/>
              </w:rPr>
              <w:t xml:space="preserve"> (QD01)</w:t>
            </w:r>
          </w:p>
        </w:tc>
        <w:tc>
          <w:tcPr>
            <w:tcW w:w="1020" w:type="dxa"/>
          </w:tcPr>
          <w:p w14:paraId="47D060CD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201E6CC5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2D35AAB9" w14:textId="77777777">
        <w:trPr>
          <w:jc w:val="center"/>
        </w:trPr>
        <w:tc>
          <w:tcPr>
            <w:tcW w:w="737" w:type="dxa"/>
          </w:tcPr>
          <w:p w14:paraId="0176C1C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TC07</w:t>
            </w:r>
          </w:p>
        </w:tc>
        <w:tc>
          <w:tcPr>
            <w:tcW w:w="1247" w:type="dxa"/>
          </w:tcPr>
          <w:p w14:paraId="43F4C82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Đăng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ký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lẻ</w:t>
            </w:r>
            <w:proofErr w:type="spellEnd"/>
          </w:p>
        </w:tc>
        <w:tc>
          <w:tcPr>
            <w:tcW w:w="2494" w:type="dxa"/>
          </w:tcPr>
          <w:p w14:paraId="20AF90B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Chuyến</w:t>
            </w:r>
            <w:proofErr w:type="spellEnd"/>
            <w:r>
              <w:rPr>
                <w:rFonts w:cs="Times New Roman"/>
                <w:sz w:val="18"/>
              </w:rPr>
              <w:t xml:space="preserve"> CL001 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đóng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đăng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ký</w:t>
            </w:r>
            <w:proofErr w:type="spellEnd"/>
          </w:p>
        </w:tc>
        <w:tc>
          <w:tcPr>
            <w:tcW w:w="2721" w:type="dxa"/>
          </w:tcPr>
          <w:p w14:paraId="0A4F3D7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Không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có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trong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danh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sách</w:t>
            </w:r>
            <w:proofErr w:type="spellEnd"/>
            <w:r>
              <w:rPr>
                <w:rFonts w:cs="Times New Roman"/>
                <w:sz w:val="18"/>
              </w:rPr>
              <w:t xml:space="preserve">; Service </w:t>
            </w:r>
            <w:proofErr w:type="spellStart"/>
            <w:r>
              <w:rPr>
                <w:rFonts w:cs="Times New Roman"/>
                <w:sz w:val="18"/>
              </w:rPr>
              <w:t>báo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chuyến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đóng</w:t>
            </w:r>
            <w:proofErr w:type="spellEnd"/>
          </w:p>
        </w:tc>
        <w:tc>
          <w:tcPr>
            <w:tcW w:w="1020" w:type="dxa"/>
          </w:tcPr>
          <w:p w14:paraId="1CF572D8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0F438AEF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6911BF63" w14:textId="77777777">
        <w:trPr>
          <w:jc w:val="center"/>
        </w:trPr>
        <w:tc>
          <w:tcPr>
            <w:tcW w:w="737" w:type="dxa"/>
          </w:tcPr>
          <w:p w14:paraId="7EE3420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TC08</w:t>
            </w:r>
          </w:p>
        </w:tc>
        <w:tc>
          <w:tcPr>
            <w:tcW w:w="1247" w:type="dxa"/>
          </w:tcPr>
          <w:p w14:paraId="6F685FE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Đăng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ký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</w:p>
        </w:tc>
        <w:tc>
          <w:tcPr>
            <w:tcW w:w="2494" w:type="dxa"/>
          </w:tcPr>
          <w:p w14:paraId="12331F1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DD003, T003, 15 </w:t>
            </w:r>
            <w:proofErr w:type="spellStart"/>
            <w:r>
              <w:rPr>
                <w:rFonts w:cs="Times New Roman"/>
                <w:sz w:val="18"/>
              </w:rPr>
              <w:t>người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đi</w:t>
            </w:r>
            <w:proofErr w:type="spellEnd"/>
            <w:r>
              <w:rPr>
                <w:rFonts w:cs="Times New Roman"/>
                <w:sz w:val="18"/>
              </w:rPr>
              <w:t xml:space="preserve"> 05/01/2027, </w:t>
            </w:r>
            <w:proofErr w:type="spellStart"/>
            <w:r>
              <w:rPr>
                <w:rFonts w:cs="Times New Roman"/>
                <w:sz w:val="18"/>
              </w:rPr>
              <w:t>cọc</w:t>
            </w:r>
            <w:proofErr w:type="spellEnd"/>
            <w:r>
              <w:rPr>
                <w:rFonts w:cs="Times New Roman"/>
                <w:sz w:val="18"/>
              </w:rPr>
              <w:t xml:space="preserve"> 30.000.000</w:t>
            </w:r>
          </w:p>
        </w:tc>
        <w:tc>
          <w:tcPr>
            <w:tcW w:w="2721" w:type="dxa"/>
          </w:tcPr>
          <w:p w14:paraId="4E3BB16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Thành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  <w:r>
              <w:rPr>
                <w:rFonts w:cs="Times New Roman"/>
                <w:sz w:val="18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</w:rPr>
              <w:t>kết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thúc</w:t>
            </w:r>
            <w:proofErr w:type="spellEnd"/>
            <w:r>
              <w:rPr>
                <w:rFonts w:cs="Times New Roman"/>
                <w:sz w:val="18"/>
              </w:rPr>
              <w:t xml:space="preserve"> 09/01/2027; </w:t>
            </w:r>
            <w:proofErr w:type="spellStart"/>
            <w:r>
              <w:rPr>
                <w:rFonts w:cs="Times New Roman"/>
                <w:sz w:val="18"/>
              </w:rPr>
              <w:t>tổng</w:t>
            </w:r>
            <w:proofErr w:type="spellEnd"/>
            <w:r>
              <w:rPr>
                <w:rFonts w:cs="Times New Roman"/>
                <w:sz w:val="18"/>
              </w:rPr>
              <w:t xml:space="preserve"> 133.500.000 đ</w:t>
            </w:r>
          </w:p>
        </w:tc>
        <w:tc>
          <w:tcPr>
            <w:tcW w:w="1020" w:type="dxa"/>
          </w:tcPr>
          <w:p w14:paraId="6311C1A3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3B3E88C5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71615A2A" w14:textId="77777777">
        <w:trPr>
          <w:jc w:val="center"/>
        </w:trPr>
        <w:tc>
          <w:tcPr>
            <w:tcW w:w="737" w:type="dxa"/>
          </w:tcPr>
          <w:p w14:paraId="68E8204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TC09</w:t>
            </w:r>
          </w:p>
        </w:tc>
        <w:tc>
          <w:tcPr>
            <w:tcW w:w="1247" w:type="dxa"/>
          </w:tcPr>
          <w:p w14:paraId="2C2BA33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Đăng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ký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</w:p>
        </w:tc>
        <w:tc>
          <w:tcPr>
            <w:tcW w:w="2494" w:type="dxa"/>
          </w:tcPr>
          <w:p w14:paraId="2121DAF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Số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người</w:t>
            </w:r>
            <w:proofErr w:type="spellEnd"/>
            <w:r>
              <w:rPr>
                <w:rFonts w:cs="Times New Roman"/>
                <w:sz w:val="18"/>
              </w:rPr>
              <w:t xml:space="preserve"> 12</w:t>
            </w:r>
          </w:p>
        </w:tc>
        <w:tc>
          <w:tcPr>
            <w:tcW w:w="2721" w:type="dxa"/>
          </w:tcPr>
          <w:p w14:paraId="2AD8EE2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Service </w:t>
            </w:r>
            <w:proofErr w:type="spellStart"/>
            <w:r>
              <w:rPr>
                <w:rFonts w:cs="Times New Roman"/>
                <w:sz w:val="18"/>
              </w:rPr>
              <w:t>từ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chối</w:t>
            </w:r>
            <w:proofErr w:type="spellEnd"/>
            <w:r>
              <w:rPr>
                <w:rFonts w:cs="Times New Roman"/>
                <w:sz w:val="18"/>
              </w:rPr>
              <w:t xml:space="preserve"> (QD01)</w:t>
            </w:r>
          </w:p>
        </w:tc>
        <w:tc>
          <w:tcPr>
            <w:tcW w:w="1020" w:type="dxa"/>
          </w:tcPr>
          <w:p w14:paraId="5F33F94C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67EFB0DF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01B72D00" w14:textId="77777777">
        <w:trPr>
          <w:jc w:val="center"/>
        </w:trPr>
        <w:tc>
          <w:tcPr>
            <w:tcW w:w="737" w:type="dxa"/>
          </w:tcPr>
          <w:p w14:paraId="3ECCE07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TC10</w:t>
            </w:r>
          </w:p>
        </w:tc>
        <w:tc>
          <w:tcPr>
            <w:tcW w:w="1247" w:type="dxa"/>
          </w:tcPr>
          <w:p w14:paraId="54CBFB9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Đăng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ký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</w:p>
        </w:tc>
        <w:tc>
          <w:tcPr>
            <w:tcW w:w="2494" w:type="dxa"/>
          </w:tcPr>
          <w:p w14:paraId="307F98D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Bảo </w:t>
            </w:r>
            <w:proofErr w:type="spellStart"/>
            <w:r>
              <w:rPr>
                <w:rFonts w:cs="Times New Roman"/>
                <w:sz w:val="18"/>
              </w:rPr>
              <w:t>hiểm</w:t>
            </w:r>
            <w:proofErr w:type="spellEnd"/>
            <w:r>
              <w:rPr>
                <w:rFonts w:cs="Times New Roman"/>
                <w:sz w:val="18"/>
              </w:rPr>
              <w:t xml:space="preserve">, 15 </w:t>
            </w:r>
            <w:proofErr w:type="spellStart"/>
            <w:r>
              <w:rPr>
                <w:rFonts w:cs="Times New Roman"/>
                <w:sz w:val="18"/>
              </w:rPr>
              <w:t>người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danh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sách</w:t>
            </w:r>
            <w:proofErr w:type="spellEnd"/>
            <w:r>
              <w:rPr>
                <w:rFonts w:cs="Times New Roman"/>
                <w:sz w:val="18"/>
              </w:rPr>
              <w:t xml:space="preserve"> 14 </w:t>
            </w:r>
            <w:proofErr w:type="spellStart"/>
            <w:r>
              <w:rPr>
                <w:rFonts w:cs="Times New Roman"/>
                <w:sz w:val="18"/>
              </w:rPr>
              <w:t>người</w:t>
            </w:r>
            <w:proofErr w:type="spellEnd"/>
          </w:p>
        </w:tc>
        <w:tc>
          <w:tcPr>
            <w:tcW w:w="2721" w:type="dxa"/>
          </w:tcPr>
          <w:p w14:paraId="2A17207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"Đoàn </w:t>
            </w:r>
            <w:proofErr w:type="spellStart"/>
            <w:r>
              <w:rPr>
                <w:rFonts w:cs="Times New Roman"/>
                <w:sz w:val="18"/>
              </w:rPr>
              <w:t>mua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bảo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hiểm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phải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kèm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danh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sách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đủ</w:t>
            </w:r>
            <w:proofErr w:type="spellEnd"/>
            <w:r>
              <w:rPr>
                <w:rFonts w:cs="Times New Roman"/>
                <w:sz w:val="18"/>
              </w:rPr>
              <w:t xml:space="preserve"> 15 </w:t>
            </w:r>
            <w:proofErr w:type="spellStart"/>
            <w:r>
              <w:rPr>
                <w:rFonts w:cs="Times New Roman"/>
                <w:sz w:val="18"/>
              </w:rPr>
              <w:t>người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cùng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đi</w:t>
            </w:r>
            <w:proofErr w:type="spellEnd"/>
            <w:r>
              <w:rPr>
                <w:rFonts w:cs="Times New Roman"/>
                <w:sz w:val="18"/>
              </w:rPr>
              <w:t>."</w:t>
            </w:r>
          </w:p>
        </w:tc>
        <w:tc>
          <w:tcPr>
            <w:tcW w:w="1020" w:type="dxa"/>
          </w:tcPr>
          <w:p w14:paraId="5444223B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54E21E74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48C2258C" w14:textId="77777777">
        <w:trPr>
          <w:jc w:val="center"/>
        </w:trPr>
        <w:tc>
          <w:tcPr>
            <w:tcW w:w="737" w:type="dxa"/>
          </w:tcPr>
          <w:p w14:paraId="6B45F8D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TC11</w:t>
            </w:r>
          </w:p>
        </w:tc>
        <w:tc>
          <w:tcPr>
            <w:tcW w:w="1247" w:type="dxa"/>
          </w:tcPr>
          <w:p w14:paraId="766857E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Đăng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ký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</w:p>
        </w:tc>
        <w:tc>
          <w:tcPr>
            <w:tcW w:w="2494" w:type="dxa"/>
          </w:tcPr>
          <w:p w14:paraId="1C00226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Tiền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cọc</w:t>
            </w:r>
            <w:proofErr w:type="spellEnd"/>
            <w:r>
              <w:rPr>
                <w:rFonts w:cs="Times New Roman"/>
                <w:sz w:val="18"/>
              </w:rPr>
              <w:t xml:space="preserve"> 0</w:t>
            </w:r>
          </w:p>
        </w:tc>
        <w:tc>
          <w:tcPr>
            <w:tcW w:w="2721" w:type="dxa"/>
          </w:tcPr>
          <w:p w14:paraId="4C340D1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"</w:t>
            </w:r>
            <w:proofErr w:type="spellStart"/>
            <w:r>
              <w:rPr>
                <w:rFonts w:cs="Times New Roman"/>
                <w:sz w:val="18"/>
              </w:rPr>
              <w:t>Khách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phải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đặt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cọc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trước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một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khoản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tiền</w:t>
            </w:r>
            <w:proofErr w:type="spellEnd"/>
            <w:r>
              <w:rPr>
                <w:rFonts w:cs="Times New Roman"/>
                <w:sz w:val="18"/>
              </w:rPr>
              <w:t>."</w:t>
            </w:r>
          </w:p>
        </w:tc>
        <w:tc>
          <w:tcPr>
            <w:tcW w:w="1020" w:type="dxa"/>
          </w:tcPr>
          <w:p w14:paraId="03E76FD2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60B988CE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54700678" w14:textId="77777777">
        <w:trPr>
          <w:jc w:val="center"/>
        </w:trPr>
        <w:tc>
          <w:tcPr>
            <w:tcW w:w="737" w:type="dxa"/>
          </w:tcPr>
          <w:p w14:paraId="5B27361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TC12</w:t>
            </w:r>
          </w:p>
        </w:tc>
        <w:tc>
          <w:tcPr>
            <w:tcW w:w="1247" w:type="dxa"/>
          </w:tcPr>
          <w:p w14:paraId="0A53D09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Hủy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</w:p>
        </w:tc>
        <w:tc>
          <w:tcPr>
            <w:tcW w:w="2494" w:type="dxa"/>
          </w:tcPr>
          <w:p w14:paraId="4C76642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DD002 (</w:t>
            </w:r>
            <w:proofErr w:type="spellStart"/>
            <w:r>
              <w:rPr>
                <w:rFonts w:cs="Times New Roman"/>
                <w:sz w:val="18"/>
              </w:rPr>
              <w:t>đi</w:t>
            </w:r>
            <w:proofErr w:type="spellEnd"/>
            <w:r>
              <w:rPr>
                <w:rFonts w:cs="Times New Roman"/>
                <w:sz w:val="18"/>
              </w:rPr>
              <w:t xml:space="preserve"> 10/12/2026)</w:t>
            </w:r>
          </w:p>
        </w:tc>
        <w:tc>
          <w:tcPr>
            <w:tcW w:w="2721" w:type="dxa"/>
          </w:tcPr>
          <w:p w14:paraId="74ED45E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Trạng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thái</w:t>
            </w:r>
            <w:proofErr w:type="spellEnd"/>
            <w:r>
              <w:rPr>
                <w:rFonts w:cs="Times New Roman"/>
                <w:sz w:val="18"/>
              </w:rPr>
              <w:t xml:space="preserve"> "</w:t>
            </w:r>
            <w:proofErr w:type="spellStart"/>
            <w:r>
              <w:rPr>
                <w:rFonts w:cs="Times New Roman"/>
                <w:sz w:val="18"/>
              </w:rPr>
              <w:t>Hủy</w:t>
            </w:r>
            <w:proofErr w:type="spellEnd"/>
            <w:r>
              <w:rPr>
                <w:rFonts w:cs="Times New Roman"/>
                <w:sz w:val="18"/>
              </w:rPr>
              <w:t xml:space="preserve"> - </w:t>
            </w:r>
            <w:proofErr w:type="spellStart"/>
            <w:r>
              <w:rPr>
                <w:rFonts w:cs="Times New Roman"/>
                <w:sz w:val="18"/>
              </w:rPr>
              <w:t>mất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cọc</w:t>
            </w:r>
            <w:proofErr w:type="spellEnd"/>
            <w:r>
              <w:rPr>
                <w:rFonts w:cs="Times New Roman"/>
                <w:sz w:val="18"/>
              </w:rPr>
              <w:t xml:space="preserve">"; </w:t>
            </w:r>
            <w:proofErr w:type="spellStart"/>
            <w:r>
              <w:rPr>
                <w:rFonts w:cs="Times New Roman"/>
                <w:sz w:val="18"/>
              </w:rPr>
              <w:t>phân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của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bị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gỡ</w:t>
            </w:r>
            <w:proofErr w:type="spellEnd"/>
          </w:p>
        </w:tc>
        <w:tc>
          <w:tcPr>
            <w:tcW w:w="1020" w:type="dxa"/>
          </w:tcPr>
          <w:p w14:paraId="4DA03E15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177A9342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04331FB3" w14:textId="77777777">
        <w:trPr>
          <w:jc w:val="center"/>
        </w:trPr>
        <w:tc>
          <w:tcPr>
            <w:tcW w:w="737" w:type="dxa"/>
          </w:tcPr>
          <w:p w14:paraId="68B50BF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TC13</w:t>
            </w:r>
          </w:p>
        </w:tc>
        <w:tc>
          <w:tcPr>
            <w:tcW w:w="1247" w:type="dxa"/>
          </w:tcPr>
          <w:p w14:paraId="04993C4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Phân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</w:p>
        </w:tc>
        <w:tc>
          <w:tcPr>
            <w:tcW w:w="2494" w:type="dxa"/>
          </w:tcPr>
          <w:p w14:paraId="05A9599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PC004: HDV01 </w:t>
            </w:r>
            <w:proofErr w:type="spellStart"/>
            <w:r>
              <w:rPr>
                <w:rFonts w:cs="Times New Roman"/>
                <w:sz w:val="18"/>
              </w:rPr>
              <w:t>cho</w:t>
            </w:r>
            <w:proofErr w:type="spellEnd"/>
            <w:r>
              <w:rPr>
                <w:rFonts w:cs="Times New Roman"/>
                <w:sz w:val="18"/>
              </w:rPr>
              <w:t xml:space="preserve"> CL002, </w:t>
            </w:r>
            <w:proofErr w:type="spellStart"/>
            <w:r>
              <w:rPr>
                <w:rFonts w:cs="Times New Roman"/>
                <w:sz w:val="18"/>
              </w:rPr>
              <w:t>thù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lao</w:t>
            </w:r>
            <w:proofErr w:type="spellEnd"/>
            <w:r>
              <w:rPr>
                <w:rFonts w:cs="Times New Roman"/>
                <w:sz w:val="18"/>
              </w:rPr>
              <w:t xml:space="preserve"> 1.500.000</w:t>
            </w:r>
          </w:p>
        </w:tc>
        <w:tc>
          <w:tcPr>
            <w:tcW w:w="2721" w:type="dxa"/>
          </w:tcPr>
          <w:p w14:paraId="4CDDBBE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"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phân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hướng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dẫn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viên</w:t>
            </w:r>
            <w:proofErr w:type="spellEnd"/>
            <w:r>
              <w:rPr>
                <w:rFonts w:cs="Times New Roman"/>
                <w:sz w:val="18"/>
              </w:rPr>
              <w:t>."</w:t>
            </w:r>
          </w:p>
        </w:tc>
        <w:tc>
          <w:tcPr>
            <w:tcW w:w="1020" w:type="dxa"/>
          </w:tcPr>
          <w:p w14:paraId="717DAD62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7D717219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47EAB198" w14:textId="77777777">
        <w:trPr>
          <w:jc w:val="center"/>
        </w:trPr>
        <w:tc>
          <w:tcPr>
            <w:tcW w:w="737" w:type="dxa"/>
          </w:tcPr>
          <w:p w14:paraId="3853B7D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TC14</w:t>
            </w:r>
          </w:p>
        </w:tc>
        <w:tc>
          <w:tcPr>
            <w:tcW w:w="1247" w:type="dxa"/>
          </w:tcPr>
          <w:p w14:paraId="7EBFCA0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Phân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</w:p>
        </w:tc>
        <w:tc>
          <w:tcPr>
            <w:tcW w:w="2494" w:type="dxa"/>
          </w:tcPr>
          <w:p w14:paraId="1EB761F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Thêm</w:t>
            </w:r>
            <w:proofErr w:type="spellEnd"/>
            <w:r>
              <w:rPr>
                <w:rFonts w:cs="Times New Roman"/>
                <w:sz w:val="18"/>
              </w:rPr>
              <w:t xml:space="preserve"> HDV </w:t>
            </w:r>
            <w:proofErr w:type="spellStart"/>
            <w:r>
              <w:rPr>
                <w:rFonts w:cs="Times New Roman"/>
                <w:sz w:val="18"/>
              </w:rPr>
              <w:t>khác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cho</w:t>
            </w:r>
            <w:proofErr w:type="spellEnd"/>
            <w:r>
              <w:rPr>
                <w:rFonts w:cs="Times New Roman"/>
                <w:sz w:val="18"/>
              </w:rPr>
              <w:t xml:space="preserve"> CL002 (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có</w:t>
            </w:r>
            <w:proofErr w:type="spellEnd"/>
            <w:r>
              <w:rPr>
                <w:rFonts w:cs="Times New Roman"/>
                <w:sz w:val="18"/>
              </w:rPr>
              <w:t xml:space="preserve"> HDV)</w:t>
            </w:r>
          </w:p>
        </w:tc>
        <w:tc>
          <w:tcPr>
            <w:tcW w:w="2721" w:type="dxa"/>
          </w:tcPr>
          <w:p w14:paraId="7C36035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Chuyến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không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còn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trong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danh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sách</w:t>
            </w:r>
            <w:proofErr w:type="spellEnd"/>
            <w:r>
              <w:rPr>
                <w:rFonts w:cs="Times New Roman"/>
                <w:sz w:val="18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</w:rPr>
              <w:t>báo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chỉ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được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phân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một</w:t>
            </w:r>
            <w:proofErr w:type="spellEnd"/>
            <w:r>
              <w:rPr>
                <w:rFonts w:cs="Times New Roman"/>
                <w:sz w:val="18"/>
              </w:rPr>
              <w:t xml:space="preserve"> HDV</w:t>
            </w:r>
          </w:p>
        </w:tc>
        <w:tc>
          <w:tcPr>
            <w:tcW w:w="1020" w:type="dxa"/>
          </w:tcPr>
          <w:p w14:paraId="3F2B0CCD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7196F966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4CB87F20" w14:textId="77777777">
        <w:trPr>
          <w:jc w:val="center"/>
        </w:trPr>
        <w:tc>
          <w:tcPr>
            <w:tcW w:w="737" w:type="dxa"/>
          </w:tcPr>
          <w:p w14:paraId="11ABF1A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TC15</w:t>
            </w:r>
          </w:p>
        </w:tc>
        <w:tc>
          <w:tcPr>
            <w:tcW w:w="1247" w:type="dxa"/>
          </w:tcPr>
          <w:p w14:paraId="0C6280E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Phân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</w:p>
        </w:tc>
        <w:tc>
          <w:tcPr>
            <w:tcW w:w="2494" w:type="dxa"/>
          </w:tcPr>
          <w:p w14:paraId="39F8646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HDV02 </w:t>
            </w:r>
            <w:proofErr w:type="spellStart"/>
            <w:r>
              <w:rPr>
                <w:rFonts w:cs="Times New Roman"/>
                <w:sz w:val="18"/>
              </w:rPr>
              <w:t>cho</w:t>
            </w:r>
            <w:proofErr w:type="spellEnd"/>
            <w:r>
              <w:rPr>
                <w:rFonts w:cs="Times New Roman"/>
                <w:sz w:val="18"/>
              </w:rPr>
              <w:t xml:space="preserve"> DD001 (</w:t>
            </w:r>
            <w:proofErr w:type="spellStart"/>
            <w:r>
              <w:rPr>
                <w:rFonts w:cs="Times New Roman"/>
                <w:sz w:val="18"/>
              </w:rPr>
              <w:t>trùng</w:t>
            </w:r>
            <w:proofErr w:type="spellEnd"/>
            <w:r>
              <w:rPr>
                <w:rFonts w:cs="Times New Roman"/>
                <w:sz w:val="18"/>
              </w:rPr>
              <w:t xml:space="preserve"> 10-12/09 </w:t>
            </w:r>
            <w:proofErr w:type="spellStart"/>
            <w:r>
              <w:rPr>
                <w:rFonts w:cs="Times New Roman"/>
                <w:sz w:val="18"/>
              </w:rPr>
              <w:t>với</w:t>
            </w:r>
            <w:proofErr w:type="spellEnd"/>
            <w:r>
              <w:rPr>
                <w:rFonts w:cs="Times New Roman"/>
                <w:sz w:val="18"/>
              </w:rPr>
              <w:t xml:space="preserve"> PC002 </w:t>
            </w:r>
            <w:proofErr w:type="spellStart"/>
            <w:r>
              <w:rPr>
                <w:rFonts w:cs="Times New Roman"/>
                <w:sz w:val="18"/>
              </w:rPr>
              <w:t>của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chính</w:t>
            </w:r>
            <w:proofErr w:type="spellEnd"/>
            <w:r>
              <w:rPr>
                <w:rFonts w:cs="Times New Roman"/>
                <w:sz w:val="18"/>
              </w:rPr>
              <w:t xml:space="preserve"> HDV02)</w:t>
            </w:r>
          </w:p>
        </w:tc>
        <w:tc>
          <w:tcPr>
            <w:tcW w:w="2721" w:type="dxa"/>
          </w:tcPr>
          <w:p w14:paraId="0930A3A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Báo </w:t>
            </w:r>
            <w:proofErr w:type="spellStart"/>
            <w:r>
              <w:rPr>
                <w:rFonts w:cs="Times New Roman"/>
                <w:sz w:val="18"/>
              </w:rPr>
              <w:t>chồng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chéo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lịch</w:t>
            </w:r>
            <w:proofErr w:type="spellEnd"/>
          </w:p>
        </w:tc>
        <w:tc>
          <w:tcPr>
            <w:tcW w:w="1020" w:type="dxa"/>
          </w:tcPr>
          <w:p w14:paraId="2A0213A8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2CB8E867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5815FE81" w14:textId="77777777">
        <w:trPr>
          <w:jc w:val="center"/>
        </w:trPr>
        <w:tc>
          <w:tcPr>
            <w:tcW w:w="737" w:type="dxa"/>
          </w:tcPr>
          <w:p w14:paraId="5CF1C1F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TC16</w:t>
            </w:r>
          </w:p>
        </w:tc>
        <w:tc>
          <w:tcPr>
            <w:tcW w:w="1247" w:type="dxa"/>
          </w:tcPr>
          <w:p w14:paraId="41AA3A2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Phân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</w:p>
        </w:tc>
        <w:tc>
          <w:tcPr>
            <w:tcW w:w="2494" w:type="dxa"/>
          </w:tcPr>
          <w:p w14:paraId="3A85D0D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HDV01 </w:t>
            </w:r>
            <w:proofErr w:type="spellStart"/>
            <w:r>
              <w:rPr>
                <w:rFonts w:cs="Times New Roman"/>
                <w:sz w:val="18"/>
              </w:rPr>
              <w:t>cho</w:t>
            </w:r>
            <w:proofErr w:type="spellEnd"/>
            <w:r>
              <w:rPr>
                <w:rFonts w:cs="Times New Roman"/>
                <w:sz w:val="18"/>
              </w:rPr>
              <w:t xml:space="preserve"> DD001 (10-12/09; HDV01 </w:t>
            </w:r>
            <w:proofErr w:type="spellStart"/>
            <w:r>
              <w:rPr>
                <w:rFonts w:cs="Times New Roman"/>
                <w:sz w:val="18"/>
              </w:rPr>
              <w:t>có</w:t>
            </w:r>
            <w:proofErr w:type="spellEnd"/>
            <w:r>
              <w:rPr>
                <w:rFonts w:cs="Times New Roman"/>
                <w:sz w:val="18"/>
              </w:rPr>
              <w:t xml:space="preserve"> CL001 05-07/09)</w:t>
            </w:r>
          </w:p>
        </w:tc>
        <w:tc>
          <w:tcPr>
            <w:tcW w:w="2721" w:type="dxa"/>
          </w:tcPr>
          <w:p w14:paraId="3AA8DC4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Thành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  <w:r>
              <w:rPr>
                <w:rFonts w:cs="Times New Roman"/>
                <w:sz w:val="18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  <w:r>
              <w:rPr>
                <w:rFonts w:cs="Times New Roman"/>
                <w:sz w:val="18"/>
              </w:rPr>
              <w:t xml:space="preserve"> DD001 </w:t>
            </w:r>
            <w:proofErr w:type="spellStart"/>
            <w:r>
              <w:rPr>
                <w:rFonts w:cs="Times New Roman"/>
                <w:sz w:val="18"/>
              </w:rPr>
              <w:t>có</w:t>
            </w:r>
            <w:proofErr w:type="spellEnd"/>
            <w:r>
              <w:rPr>
                <w:rFonts w:cs="Times New Roman"/>
                <w:sz w:val="18"/>
              </w:rPr>
              <w:t xml:space="preserve"> 3 HDV</w:t>
            </w:r>
          </w:p>
        </w:tc>
        <w:tc>
          <w:tcPr>
            <w:tcW w:w="1020" w:type="dxa"/>
          </w:tcPr>
          <w:p w14:paraId="7B17A7BF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558B3250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6E8FEBD0" w14:textId="77777777">
        <w:trPr>
          <w:jc w:val="center"/>
        </w:trPr>
        <w:tc>
          <w:tcPr>
            <w:tcW w:w="737" w:type="dxa"/>
          </w:tcPr>
          <w:p w14:paraId="5ED173B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TC17</w:t>
            </w:r>
          </w:p>
        </w:tc>
        <w:tc>
          <w:tcPr>
            <w:tcW w:w="1247" w:type="dxa"/>
          </w:tcPr>
          <w:p w14:paraId="245190B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Thanh </w:t>
            </w:r>
            <w:proofErr w:type="spellStart"/>
            <w:r>
              <w:rPr>
                <w:rFonts w:cs="Times New Roman"/>
                <w:sz w:val="18"/>
              </w:rPr>
              <w:t>toán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</w:p>
        </w:tc>
        <w:tc>
          <w:tcPr>
            <w:tcW w:w="2494" w:type="dxa"/>
          </w:tcPr>
          <w:p w14:paraId="682AB19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DD001, 50.000.000, </w:t>
            </w:r>
            <w:proofErr w:type="spellStart"/>
            <w:r>
              <w:rPr>
                <w:rFonts w:cs="Times New Roman"/>
                <w:sz w:val="18"/>
              </w:rPr>
              <w:t>ngày</w:t>
            </w:r>
            <w:proofErr w:type="spellEnd"/>
            <w:r>
              <w:rPr>
                <w:rFonts w:cs="Times New Roman"/>
                <w:sz w:val="18"/>
              </w:rPr>
              <w:t xml:space="preserve"> 15/09/2026</w:t>
            </w:r>
          </w:p>
        </w:tc>
        <w:tc>
          <w:tcPr>
            <w:tcW w:w="2721" w:type="dxa"/>
          </w:tcPr>
          <w:p w14:paraId="48ED107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"</w:t>
            </w:r>
            <w:proofErr w:type="spellStart"/>
            <w:r>
              <w:rPr>
                <w:rFonts w:cs="Times New Roman"/>
                <w:sz w:val="18"/>
              </w:rPr>
              <w:t>Số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tiền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vượt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số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còn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phải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thanh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toán</w:t>
            </w:r>
            <w:proofErr w:type="spellEnd"/>
            <w:r>
              <w:rPr>
                <w:rFonts w:cs="Times New Roman"/>
                <w:sz w:val="18"/>
              </w:rPr>
              <w:t xml:space="preserve"> (40.000.000 đ)."</w:t>
            </w:r>
          </w:p>
        </w:tc>
        <w:tc>
          <w:tcPr>
            <w:tcW w:w="1020" w:type="dxa"/>
          </w:tcPr>
          <w:p w14:paraId="499E11DB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501FC9DC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1EBC6ADA" w14:textId="77777777">
        <w:trPr>
          <w:jc w:val="center"/>
        </w:trPr>
        <w:tc>
          <w:tcPr>
            <w:tcW w:w="737" w:type="dxa"/>
          </w:tcPr>
          <w:p w14:paraId="2256842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TC18</w:t>
            </w:r>
          </w:p>
        </w:tc>
        <w:tc>
          <w:tcPr>
            <w:tcW w:w="1247" w:type="dxa"/>
          </w:tcPr>
          <w:p w14:paraId="6C195E5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Thanh </w:t>
            </w:r>
            <w:proofErr w:type="spellStart"/>
            <w:r>
              <w:rPr>
                <w:rFonts w:cs="Times New Roman"/>
                <w:sz w:val="18"/>
              </w:rPr>
              <w:t>toán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</w:p>
        </w:tc>
        <w:tc>
          <w:tcPr>
            <w:tcW w:w="2494" w:type="dxa"/>
          </w:tcPr>
          <w:p w14:paraId="2444AE4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DD001, 40.000.000, </w:t>
            </w:r>
            <w:proofErr w:type="spellStart"/>
            <w:r>
              <w:rPr>
                <w:rFonts w:cs="Times New Roman"/>
                <w:sz w:val="18"/>
              </w:rPr>
              <w:t>ngày</w:t>
            </w:r>
            <w:proofErr w:type="spellEnd"/>
            <w:r>
              <w:rPr>
                <w:rFonts w:cs="Times New Roman"/>
                <w:sz w:val="18"/>
              </w:rPr>
              <w:t xml:space="preserve"> 15/09/2026</w:t>
            </w:r>
          </w:p>
        </w:tc>
        <w:tc>
          <w:tcPr>
            <w:tcW w:w="2721" w:type="dxa"/>
          </w:tcPr>
          <w:p w14:paraId="79DDE99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"...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hoàn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tất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thanh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toán</w:t>
            </w:r>
            <w:proofErr w:type="spellEnd"/>
            <w:r>
              <w:rPr>
                <w:rFonts w:cs="Times New Roman"/>
                <w:sz w:val="18"/>
              </w:rPr>
              <w:t>."</w:t>
            </w:r>
          </w:p>
        </w:tc>
        <w:tc>
          <w:tcPr>
            <w:tcW w:w="1020" w:type="dxa"/>
          </w:tcPr>
          <w:p w14:paraId="51587C2F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4AA107FE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0FA63153" w14:textId="77777777">
        <w:trPr>
          <w:jc w:val="center"/>
        </w:trPr>
        <w:tc>
          <w:tcPr>
            <w:tcW w:w="737" w:type="dxa"/>
          </w:tcPr>
          <w:p w14:paraId="3D5BDCE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TC19</w:t>
            </w:r>
          </w:p>
        </w:tc>
        <w:tc>
          <w:tcPr>
            <w:tcW w:w="1247" w:type="dxa"/>
          </w:tcPr>
          <w:p w14:paraId="08373EA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Thanh </w:t>
            </w:r>
            <w:proofErr w:type="spellStart"/>
            <w:r>
              <w:rPr>
                <w:rFonts w:cs="Times New Roman"/>
                <w:sz w:val="18"/>
              </w:rPr>
              <w:t>toán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</w:p>
        </w:tc>
        <w:tc>
          <w:tcPr>
            <w:tcW w:w="2494" w:type="dxa"/>
          </w:tcPr>
          <w:p w14:paraId="4A6A416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DD003, </w:t>
            </w:r>
            <w:proofErr w:type="spellStart"/>
            <w:r>
              <w:rPr>
                <w:rFonts w:cs="Times New Roman"/>
                <w:sz w:val="18"/>
              </w:rPr>
              <w:t>ngày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trước</w:t>
            </w:r>
            <w:proofErr w:type="spellEnd"/>
            <w:r>
              <w:rPr>
                <w:rFonts w:cs="Times New Roman"/>
                <w:sz w:val="18"/>
              </w:rPr>
              <w:t xml:space="preserve"> 09/01/2027</w:t>
            </w:r>
          </w:p>
        </w:tc>
        <w:tc>
          <w:tcPr>
            <w:tcW w:w="2721" w:type="dxa"/>
          </w:tcPr>
          <w:p w14:paraId="695B54D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"Kinh </w:t>
            </w:r>
            <w:proofErr w:type="spellStart"/>
            <w:r>
              <w:rPr>
                <w:rFonts w:cs="Times New Roman"/>
                <w:sz w:val="18"/>
              </w:rPr>
              <w:t>phí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chỉ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thanh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toán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sau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khi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kết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thúc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chuyến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tham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quan</w:t>
            </w:r>
            <w:proofErr w:type="spellEnd"/>
            <w:r>
              <w:rPr>
                <w:rFonts w:cs="Times New Roman"/>
                <w:sz w:val="18"/>
              </w:rPr>
              <w:t>."</w:t>
            </w:r>
          </w:p>
        </w:tc>
        <w:tc>
          <w:tcPr>
            <w:tcW w:w="1020" w:type="dxa"/>
          </w:tcPr>
          <w:p w14:paraId="6FD1DEAB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615832EA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0267404E" w14:textId="77777777">
        <w:trPr>
          <w:jc w:val="center"/>
        </w:trPr>
        <w:tc>
          <w:tcPr>
            <w:tcW w:w="737" w:type="dxa"/>
          </w:tcPr>
          <w:p w14:paraId="75BEE95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TC20</w:t>
            </w:r>
          </w:p>
        </w:tc>
        <w:tc>
          <w:tcPr>
            <w:tcW w:w="1247" w:type="dxa"/>
          </w:tcPr>
          <w:p w14:paraId="380B4EB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Khảo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sát</w:t>
            </w:r>
            <w:proofErr w:type="spellEnd"/>
          </w:p>
        </w:tc>
        <w:tc>
          <w:tcPr>
            <w:tcW w:w="2494" w:type="dxa"/>
          </w:tcPr>
          <w:p w14:paraId="24D738F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KS002 </w:t>
            </w:r>
            <w:proofErr w:type="spellStart"/>
            <w:r>
              <w:rPr>
                <w:rFonts w:cs="Times New Roman"/>
                <w:sz w:val="18"/>
              </w:rPr>
              <w:t>cho</w:t>
            </w:r>
            <w:proofErr w:type="spellEnd"/>
            <w:r>
              <w:rPr>
                <w:rFonts w:cs="Times New Roman"/>
                <w:sz w:val="18"/>
              </w:rPr>
              <w:t xml:space="preserve"> DD001, </w:t>
            </w:r>
            <w:proofErr w:type="spellStart"/>
            <w:r>
              <w:rPr>
                <w:rFonts w:cs="Times New Roman"/>
                <w:sz w:val="18"/>
              </w:rPr>
              <w:t>gửi</w:t>
            </w:r>
            <w:proofErr w:type="spellEnd"/>
            <w:r>
              <w:rPr>
                <w:rFonts w:cs="Times New Roman"/>
                <w:sz w:val="18"/>
              </w:rPr>
              <w:t xml:space="preserve"> 15/09/2026</w:t>
            </w:r>
          </w:p>
        </w:tc>
        <w:tc>
          <w:tcPr>
            <w:tcW w:w="2721" w:type="dxa"/>
          </w:tcPr>
          <w:p w14:paraId="6FB132F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"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gửi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phiếu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khảo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sát</w:t>
            </w:r>
            <w:proofErr w:type="spellEnd"/>
            <w:r>
              <w:rPr>
                <w:rFonts w:cs="Times New Roman"/>
                <w:sz w:val="18"/>
              </w:rPr>
              <w:t xml:space="preserve"> KS002."</w:t>
            </w:r>
          </w:p>
        </w:tc>
        <w:tc>
          <w:tcPr>
            <w:tcW w:w="1020" w:type="dxa"/>
          </w:tcPr>
          <w:p w14:paraId="7BFC583C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1AD1EC69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7ABB2178" w14:textId="77777777">
        <w:trPr>
          <w:jc w:val="center"/>
        </w:trPr>
        <w:tc>
          <w:tcPr>
            <w:tcW w:w="737" w:type="dxa"/>
          </w:tcPr>
          <w:p w14:paraId="4E1AA0B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TC21</w:t>
            </w:r>
          </w:p>
        </w:tc>
        <w:tc>
          <w:tcPr>
            <w:tcW w:w="1247" w:type="dxa"/>
          </w:tcPr>
          <w:p w14:paraId="6E95598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Khảo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sát</w:t>
            </w:r>
            <w:proofErr w:type="spellEnd"/>
          </w:p>
        </w:tc>
        <w:tc>
          <w:tcPr>
            <w:tcW w:w="2494" w:type="dxa"/>
          </w:tcPr>
          <w:p w14:paraId="7298DCA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DKL002 (</w:t>
            </w:r>
            <w:proofErr w:type="spellStart"/>
            <w:r>
              <w:rPr>
                <w:rFonts w:cs="Times New Roman"/>
                <w:sz w:val="18"/>
              </w:rPr>
              <w:t>chuyến</w:t>
            </w:r>
            <w:proofErr w:type="spellEnd"/>
            <w:r>
              <w:rPr>
                <w:rFonts w:cs="Times New Roman"/>
                <w:sz w:val="18"/>
              </w:rPr>
              <w:t xml:space="preserve"> CL002 </w:t>
            </w:r>
            <w:proofErr w:type="spellStart"/>
            <w:r>
              <w:rPr>
                <w:rFonts w:cs="Times New Roman"/>
                <w:sz w:val="18"/>
              </w:rPr>
              <w:t>chưa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kết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thúc</w:t>
            </w:r>
            <w:proofErr w:type="spellEnd"/>
            <w:r>
              <w:rPr>
                <w:rFonts w:cs="Times New Roman"/>
                <w:sz w:val="18"/>
              </w:rPr>
              <w:t>)</w:t>
            </w:r>
          </w:p>
        </w:tc>
        <w:tc>
          <w:tcPr>
            <w:tcW w:w="2721" w:type="dxa"/>
          </w:tcPr>
          <w:p w14:paraId="6D568EB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Không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có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trong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danh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sách</w:t>
            </w:r>
            <w:proofErr w:type="spellEnd"/>
            <w:r>
              <w:rPr>
                <w:rFonts w:cs="Times New Roman"/>
                <w:sz w:val="18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</w:rPr>
              <w:t>báo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chỉ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gửi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sau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khi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kết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thúc</w:t>
            </w:r>
            <w:proofErr w:type="spellEnd"/>
            <w:r>
              <w:rPr>
                <w:rFonts w:cs="Times New Roman"/>
                <w:sz w:val="18"/>
              </w:rPr>
              <w:t xml:space="preserve"> tour</w:t>
            </w:r>
          </w:p>
        </w:tc>
        <w:tc>
          <w:tcPr>
            <w:tcW w:w="1020" w:type="dxa"/>
          </w:tcPr>
          <w:p w14:paraId="2CAE19C3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2E1F1D7D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74488E9F" w14:textId="77777777">
        <w:trPr>
          <w:jc w:val="center"/>
        </w:trPr>
        <w:tc>
          <w:tcPr>
            <w:tcW w:w="737" w:type="dxa"/>
          </w:tcPr>
          <w:p w14:paraId="77FFE95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TC22</w:t>
            </w:r>
          </w:p>
        </w:tc>
        <w:tc>
          <w:tcPr>
            <w:tcW w:w="1247" w:type="dxa"/>
          </w:tcPr>
          <w:p w14:paraId="2FA85680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Khảo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sát</w:t>
            </w:r>
            <w:proofErr w:type="spellEnd"/>
          </w:p>
        </w:tc>
        <w:tc>
          <w:tcPr>
            <w:tcW w:w="2494" w:type="dxa"/>
          </w:tcPr>
          <w:p w14:paraId="680B2B8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Góp</w:t>
            </w:r>
            <w:proofErr w:type="spellEnd"/>
            <w:r>
              <w:rPr>
                <w:rFonts w:cs="Times New Roman"/>
                <w:sz w:val="18"/>
              </w:rPr>
              <w:t xml:space="preserve"> ý KS002, </w:t>
            </w:r>
            <w:proofErr w:type="spellStart"/>
            <w:r>
              <w:rPr>
                <w:rFonts w:cs="Times New Roman"/>
                <w:sz w:val="18"/>
              </w:rPr>
              <w:t>điểm</w:t>
            </w:r>
            <w:proofErr w:type="spellEnd"/>
            <w:r>
              <w:rPr>
                <w:rFonts w:cs="Times New Roman"/>
                <w:sz w:val="18"/>
              </w:rPr>
              <w:t xml:space="preserve"> 4, "</w:t>
            </w:r>
            <w:proofErr w:type="spellStart"/>
            <w:r>
              <w:rPr>
                <w:rFonts w:cs="Times New Roman"/>
                <w:sz w:val="18"/>
              </w:rPr>
              <w:t>Lịch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trình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hợp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lý</w:t>
            </w:r>
            <w:proofErr w:type="spellEnd"/>
            <w:r>
              <w:rPr>
                <w:rFonts w:cs="Times New Roman"/>
                <w:sz w:val="18"/>
              </w:rPr>
              <w:t>"</w:t>
            </w:r>
          </w:p>
        </w:tc>
        <w:tc>
          <w:tcPr>
            <w:tcW w:w="2721" w:type="dxa"/>
          </w:tcPr>
          <w:p w14:paraId="0F91379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"</w:t>
            </w:r>
            <w:proofErr w:type="spellStart"/>
            <w:r>
              <w:rPr>
                <w:rFonts w:cs="Times New Roman"/>
                <w:sz w:val="18"/>
              </w:rPr>
              <w:t>Đã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ghi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nhận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góp</w:t>
            </w:r>
            <w:proofErr w:type="spellEnd"/>
            <w:r>
              <w:rPr>
                <w:rFonts w:cs="Times New Roman"/>
                <w:sz w:val="18"/>
              </w:rPr>
              <w:t xml:space="preserve"> ý </w:t>
            </w:r>
            <w:proofErr w:type="spellStart"/>
            <w:r>
              <w:rPr>
                <w:rFonts w:cs="Times New Roman"/>
                <w:sz w:val="18"/>
              </w:rPr>
              <w:t>của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khách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hàng</w:t>
            </w:r>
            <w:proofErr w:type="spellEnd"/>
            <w:r>
              <w:rPr>
                <w:rFonts w:cs="Times New Roman"/>
                <w:sz w:val="18"/>
              </w:rPr>
              <w:t>."</w:t>
            </w:r>
          </w:p>
        </w:tc>
        <w:tc>
          <w:tcPr>
            <w:tcW w:w="1020" w:type="dxa"/>
          </w:tcPr>
          <w:p w14:paraId="510DED53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1E566AB6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61BBB283" w14:textId="77777777">
        <w:trPr>
          <w:jc w:val="center"/>
        </w:trPr>
        <w:tc>
          <w:tcPr>
            <w:tcW w:w="737" w:type="dxa"/>
          </w:tcPr>
          <w:p w14:paraId="1E94670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TC23</w:t>
            </w:r>
          </w:p>
        </w:tc>
        <w:tc>
          <w:tcPr>
            <w:tcW w:w="1247" w:type="dxa"/>
          </w:tcPr>
          <w:p w14:paraId="3E41DF7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Lương</w:t>
            </w:r>
          </w:p>
        </w:tc>
        <w:tc>
          <w:tcPr>
            <w:tcW w:w="2494" w:type="dxa"/>
          </w:tcPr>
          <w:p w14:paraId="0025F91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Tháng</w:t>
            </w:r>
            <w:proofErr w:type="spellEnd"/>
            <w:r>
              <w:rPr>
                <w:rFonts w:cs="Times New Roman"/>
                <w:sz w:val="18"/>
              </w:rPr>
              <w:t xml:space="preserve"> 9/2026 (</w:t>
            </w:r>
            <w:proofErr w:type="spellStart"/>
            <w:r>
              <w:rPr>
                <w:rFonts w:cs="Times New Roman"/>
                <w:sz w:val="18"/>
              </w:rPr>
              <w:t>dữ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liệu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mẫu</w:t>
            </w:r>
            <w:proofErr w:type="spellEnd"/>
            <w:r>
              <w:rPr>
                <w:rFonts w:cs="Times New Roman"/>
                <w:sz w:val="18"/>
              </w:rPr>
              <w:t>)</w:t>
            </w:r>
          </w:p>
        </w:tc>
        <w:tc>
          <w:tcPr>
            <w:tcW w:w="2721" w:type="dxa"/>
          </w:tcPr>
          <w:p w14:paraId="4BD10D8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HDV01 10.500.000; HDV02 11.500.000; HDV03 10.500.000</w:t>
            </w:r>
          </w:p>
        </w:tc>
        <w:tc>
          <w:tcPr>
            <w:tcW w:w="1020" w:type="dxa"/>
          </w:tcPr>
          <w:p w14:paraId="2E0062F6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5FE14FB5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  <w:tr w:rsidR="00430786" w14:paraId="166E9ACD" w14:textId="77777777">
        <w:trPr>
          <w:jc w:val="center"/>
        </w:trPr>
        <w:tc>
          <w:tcPr>
            <w:tcW w:w="737" w:type="dxa"/>
          </w:tcPr>
          <w:p w14:paraId="78BC2AA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TC24</w:t>
            </w:r>
          </w:p>
        </w:tc>
        <w:tc>
          <w:tcPr>
            <w:tcW w:w="1247" w:type="dxa"/>
          </w:tcPr>
          <w:p w14:paraId="65BDF59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Thống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kê</w:t>
            </w:r>
            <w:proofErr w:type="spellEnd"/>
          </w:p>
        </w:tc>
        <w:tc>
          <w:tcPr>
            <w:tcW w:w="2494" w:type="dxa"/>
          </w:tcPr>
          <w:p w14:paraId="43831A96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01/01/2026 - 01/10/2026</w:t>
            </w:r>
          </w:p>
        </w:tc>
        <w:tc>
          <w:tcPr>
            <w:tcW w:w="2721" w:type="dxa"/>
          </w:tcPr>
          <w:p w14:paraId="179FD4F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Bảng</w:t>
            </w:r>
            <w:proofErr w:type="spellEnd"/>
            <w:r>
              <w:rPr>
                <w:rFonts w:cs="Times New Roman"/>
                <w:sz w:val="18"/>
              </w:rPr>
              <w:t xml:space="preserve"> 5 </w:t>
            </w:r>
            <w:proofErr w:type="spellStart"/>
            <w:r>
              <w:rPr>
                <w:rFonts w:cs="Times New Roman"/>
                <w:sz w:val="18"/>
              </w:rPr>
              <w:t>chỉ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số</w:t>
            </w:r>
            <w:proofErr w:type="spellEnd"/>
            <w:r>
              <w:rPr>
                <w:rFonts w:cs="Times New Roman"/>
                <w:sz w:val="18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</w:rPr>
              <w:t>đăng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ký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lẻ</w:t>
            </w:r>
            <w:proofErr w:type="spellEnd"/>
            <w:r>
              <w:rPr>
                <w:rFonts w:cs="Times New Roman"/>
                <w:sz w:val="18"/>
              </w:rPr>
              <w:t xml:space="preserve"> 2 </w:t>
            </w:r>
            <w:proofErr w:type="spellStart"/>
            <w:r>
              <w:rPr>
                <w:rFonts w:cs="Times New Roman"/>
                <w:sz w:val="18"/>
              </w:rPr>
              <w:t>phiếu</w:t>
            </w:r>
            <w:proofErr w:type="spellEnd"/>
            <w:r>
              <w:rPr>
                <w:rFonts w:cs="Times New Roman"/>
                <w:sz w:val="18"/>
              </w:rPr>
              <w:t>, 12.500.000</w:t>
            </w:r>
          </w:p>
        </w:tc>
        <w:tc>
          <w:tcPr>
            <w:tcW w:w="1020" w:type="dxa"/>
          </w:tcPr>
          <w:p w14:paraId="69B90354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  <w:tc>
          <w:tcPr>
            <w:tcW w:w="1077" w:type="dxa"/>
          </w:tcPr>
          <w:p w14:paraId="79C1AF4A" w14:textId="77777777" w:rsidR="00430786" w:rsidRDefault="00430786">
            <w:pPr>
              <w:spacing w:after="40" w:line="240" w:lineRule="auto"/>
              <w:rPr>
                <w:rFonts w:cs="Times New Roman"/>
              </w:rPr>
            </w:pPr>
          </w:p>
        </w:tc>
      </w:tr>
    </w:tbl>
    <w:p w14:paraId="2C357A1F" w14:textId="77777777" w:rsidR="00430786" w:rsidRDefault="00430786">
      <w:pPr>
        <w:rPr>
          <w:rFonts w:cs="Times New Roman"/>
        </w:rPr>
      </w:pPr>
    </w:p>
    <w:p w14:paraId="1A9AD453" w14:textId="77777777" w:rsidR="00430786" w:rsidRDefault="00000000">
      <w:pPr>
        <w:pStyle w:val="Heading2"/>
        <w:rPr>
          <w:rFonts w:ascii="Times New Roman" w:hAnsi="Times New Roman" w:cs="Times New Roman"/>
        </w:rPr>
      </w:pPr>
      <w:bookmarkStart w:id="37" w:name="_Toc29496"/>
      <w:r>
        <w:rPr>
          <w:rFonts w:ascii="Times New Roman" w:hAnsi="Times New Roman" w:cs="Times New Roman"/>
        </w:rPr>
        <w:t xml:space="preserve">9.1.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bookmarkEnd w:id="37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2"/>
        <w:gridCol w:w="1403"/>
        <w:gridCol w:w="1766"/>
        <w:gridCol w:w="1756"/>
        <w:gridCol w:w="1887"/>
        <w:gridCol w:w="972"/>
      </w:tblGrid>
      <w:tr w:rsidR="00430786" w14:paraId="7E593A03" w14:textId="77777777">
        <w:trPr>
          <w:jc w:val="center"/>
        </w:trPr>
        <w:tc>
          <w:tcPr>
            <w:tcW w:w="1928" w:type="dxa"/>
            <w:shd w:val="clear" w:color="auto" w:fill="D9E2F3"/>
          </w:tcPr>
          <w:p w14:paraId="40D03E8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18"/>
              </w:rPr>
              <w:t>Yêu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cầu</w:t>
            </w:r>
            <w:proofErr w:type="spellEnd"/>
          </w:p>
        </w:tc>
        <w:tc>
          <w:tcPr>
            <w:tcW w:w="1587" w:type="dxa"/>
            <w:shd w:val="clear" w:color="auto" w:fill="D9E2F3"/>
          </w:tcPr>
          <w:p w14:paraId="0FFCB597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18"/>
              </w:rPr>
              <w:t>UML</w:t>
            </w:r>
          </w:p>
        </w:tc>
        <w:tc>
          <w:tcPr>
            <w:tcW w:w="1474" w:type="dxa"/>
            <w:shd w:val="clear" w:color="auto" w:fill="D9E2F3"/>
          </w:tcPr>
          <w:p w14:paraId="6CCF19D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18"/>
              </w:rPr>
              <w:t>Form</w:t>
            </w:r>
          </w:p>
        </w:tc>
        <w:tc>
          <w:tcPr>
            <w:tcW w:w="1587" w:type="dxa"/>
            <w:shd w:val="clear" w:color="auto" w:fill="D9E2F3"/>
          </w:tcPr>
          <w:p w14:paraId="601EA7C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18"/>
              </w:rPr>
              <w:t>Service</w:t>
            </w:r>
          </w:p>
        </w:tc>
        <w:tc>
          <w:tcPr>
            <w:tcW w:w="1928" w:type="dxa"/>
            <w:shd w:val="clear" w:color="auto" w:fill="D9E2F3"/>
          </w:tcPr>
          <w:p w14:paraId="1317DF3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  <w:sz w:val="18"/>
              </w:rPr>
              <w:t>Bảng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CSDL</w:t>
            </w:r>
          </w:p>
        </w:tc>
        <w:tc>
          <w:tcPr>
            <w:tcW w:w="1077" w:type="dxa"/>
            <w:shd w:val="clear" w:color="auto" w:fill="D9E2F3"/>
          </w:tcPr>
          <w:p w14:paraId="15DA9A2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b/>
                <w:sz w:val="18"/>
              </w:rPr>
              <w:t>Test case</w:t>
            </w:r>
          </w:p>
        </w:tc>
      </w:tr>
      <w:tr w:rsidR="00430786" w14:paraId="65688F9F" w14:textId="77777777">
        <w:trPr>
          <w:jc w:val="center"/>
        </w:trPr>
        <w:tc>
          <w:tcPr>
            <w:tcW w:w="1928" w:type="dxa"/>
          </w:tcPr>
          <w:p w14:paraId="40136F7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Tour - </w:t>
            </w:r>
            <w:proofErr w:type="spellStart"/>
            <w:r>
              <w:rPr>
                <w:rFonts w:cs="Times New Roman"/>
                <w:sz w:val="18"/>
              </w:rPr>
              <w:t>hành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trình</w:t>
            </w:r>
            <w:proofErr w:type="spellEnd"/>
            <w:r>
              <w:rPr>
                <w:rFonts w:cs="Times New Roman"/>
                <w:sz w:val="18"/>
              </w:rPr>
              <w:t xml:space="preserve"> (BR01, BR02)</w:t>
            </w:r>
          </w:p>
        </w:tc>
        <w:tc>
          <w:tcPr>
            <w:tcW w:w="1587" w:type="dxa"/>
          </w:tcPr>
          <w:p w14:paraId="44A8E58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Class; Use case</w:t>
            </w:r>
          </w:p>
        </w:tc>
        <w:tc>
          <w:tcPr>
            <w:tcW w:w="1474" w:type="dxa"/>
          </w:tcPr>
          <w:p w14:paraId="1E7B359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FrmTour</w:t>
            </w:r>
            <w:proofErr w:type="spellEnd"/>
          </w:p>
        </w:tc>
        <w:tc>
          <w:tcPr>
            <w:tcW w:w="1587" w:type="dxa"/>
          </w:tcPr>
          <w:p w14:paraId="77C3430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TourService</w:t>
            </w:r>
            <w:proofErr w:type="spellEnd"/>
          </w:p>
        </w:tc>
        <w:tc>
          <w:tcPr>
            <w:tcW w:w="1928" w:type="dxa"/>
          </w:tcPr>
          <w:p w14:paraId="18F07D8E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Tour, </w:t>
            </w:r>
            <w:proofErr w:type="spellStart"/>
            <w:r>
              <w:rPr>
                <w:rFonts w:cs="Times New Roman"/>
                <w:sz w:val="18"/>
              </w:rPr>
              <w:t>TourDiemDung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TourPhuongTien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TourDiemThamQuan</w:t>
            </w:r>
            <w:proofErr w:type="spellEnd"/>
          </w:p>
        </w:tc>
        <w:tc>
          <w:tcPr>
            <w:tcW w:w="1077" w:type="dxa"/>
          </w:tcPr>
          <w:p w14:paraId="5D0D61A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TC02, TC03</w:t>
            </w:r>
          </w:p>
        </w:tc>
      </w:tr>
      <w:tr w:rsidR="00430786" w14:paraId="7123C93B" w14:textId="77777777">
        <w:trPr>
          <w:jc w:val="center"/>
        </w:trPr>
        <w:tc>
          <w:tcPr>
            <w:tcW w:w="1928" w:type="dxa"/>
          </w:tcPr>
          <w:p w14:paraId="775AB0E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Khách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lẻ</w:t>
            </w:r>
            <w:proofErr w:type="spellEnd"/>
            <w:r>
              <w:rPr>
                <w:rFonts w:cs="Times New Roman"/>
                <w:sz w:val="18"/>
              </w:rPr>
              <w:t xml:space="preserve"> (BR03)</w:t>
            </w:r>
          </w:p>
        </w:tc>
        <w:tc>
          <w:tcPr>
            <w:tcW w:w="1587" w:type="dxa"/>
          </w:tcPr>
          <w:p w14:paraId="6D42A96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Sequence </w:t>
            </w:r>
            <w:proofErr w:type="spellStart"/>
            <w:r>
              <w:rPr>
                <w:rFonts w:cs="Times New Roman"/>
                <w:sz w:val="18"/>
              </w:rPr>
              <w:t>lẻ</w:t>
            </w:r>
            <w:proofErr w:type="spellEnd"/>
            <w:r>
              <w:rPr>
                <w:rFonts w:cs="Times New Roman"/>
                <w:sz w:val="18"/>
              </w:rPr>
              <w:t>; Class</w:t>
            </w:r>
          </w:p>
        </w:tc>
        <w:tc>
          <w:tcPr>
            <w:tcW w:w="1474" w:type="dxa"/>
          </w:tcPr>
          <w:p w14:paraId="316A83F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FrmChuyenLe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FrmDangKyLe</w:t>
            </w:r>
            <w:proofErr w:type="spellEnd"/>
          </w:p>
        </w:tc>
        <w:tc>
          <w:tcPr>
            <w:tcW w:w="1587" w:type="dxa"/>
          </w:tcPr>
          <w:p w14:paraId="5E54FAE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ChuyenLeService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DangKyLeService</w:t>
            </w:r>
            <w:proofErr w:type="spellEnd"/>
          </w:p>
        </w:tc>
        <w:tc>
          <w:tcPr>
            <w:tcW w:w="1928" w:type="dxa"/>
          </w:tcPr>
          <w:p w14:paraId="7D29A8BC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ChuyenLe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DangKyLe</w:t>
            </w:r>
            <w:proofErr w:type="spellEnd"/>
          </w:p>
        </w:tc>
        <w:tc>
          <w:tcPr>
            <w:tcW w:w="1077" w:type="dxa"/>
          </w:tcPr>
          <w:p w14:paraId="423B1F1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TC04-TC07</w:t>
            </w:r>
          </w:p>
        </w:tc>
      </w:tr>
      <w:tr w:rsidR="00430786" w14:paraId="4BA3056E" w14:textId="77777777">
        <w:trPr>
          <w:jc w:val="center"/>
        </w:trPr>
        <w:tc>
          <w:tcPr>
            <w:tcW w:w="1928" w:type="dxa"/>
          </w:tcPr>
          <w:p w14:paraId="04EBD885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Khách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  <w:r>
              <w:rPr>
                <w:rFonts w:cs="Times New Roman"/>
                <w:sz w:val="18"/>
              </w:rPr>
              <w:t xml:space="preserve"> (BR04, BR05)</w:t>
            </w:r>
          </w:p>
        </w:tc>
        <w:tc>
          <w:tcPr>
            <w:tcW w:w="1587" w:type="dxa"/>
          </w:tcPr>
          <w:p w14:paraId="66DE11F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Sequence </w:t>
            </w:r>
            <w:proofErr w:type="spellStart"/>
            <w:r>
              <w:rPr>
                <w:rFonts w:cs="Times New Roman"/>
                <w:sz w:val="18"/>
              </w:rPr>
              <w:t>đoàn</w:t>
            </w:r>
            <w:proofErr w:type="spellEnd"/>
            <w:r>
              <w:rPr>
                <w:rFonts w:cs="Times New Roman"/>
                <w:sz w:val="18"/>
              </w:rPr>
              <w:t>; Activity</w:t>
            </w:r>
          </w:p>
        </w:tc>
        <w:tc>
          <w:tcPr>
            <w:tcW w:w="1474" w:type="dxa"/>
          </w:tcPr>
          <w:p w14:paraId="70655FD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FrmDangKyDoan</w:t>
            </w:r>
            <w:proofErr w:type="spellEnd"/>
          </w:p>
        </w:tc>
        <w:tc>
          <w:tcPr>
            <w:tcW w:w="1587" w:type="dxa"/>
          </w:tcPr>
          <w:p w14:paraId="7C1BA7A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DangKyDoanService</w:t>
            </w:r>
            <w:proofErr w:type="spellEnd"/>
          </w:p>
        </w:tc>
        <w:tc>
          <w:tcPr>
            <w:tcW w:w="1928" w:type="dxa"/>
          </w:tcPr>
          <w:p w14:paraId="4BFABF8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DoanKhach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DangKyDoan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ThanhVienDoan</w:t>
            </w:r>
            <w:proofErr w:type="spellEnd"/>
          </w:p>
        </w:tc>
        <w:tc>
          <w:tcPr>
            <w:tcW w:w="1077" w:type="dxa"/>
          </w:tcPr>
          <w:p w14:paraId="6D936BFF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TC08-TC12</w:t>
            </w:r>
          </w:p>
        </w:tc>
      </w:tr>
      <w:tr w:rsidR="00430786" w14:paraId="062562E3" w14:textId="77777777">
        <w:trPr>
          <w:jc w:val="center"/>
        </w:trPr>
        <w:tc>
          <w:tcPr>
            <w:tcW w:w="1928" w:type="dxa"/>
          </w:tcPr>
          <w:p w14:paraId="4814271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Phân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  <w:r>
              <w:rPr>
                <w:rFonts w:cs="Times New Roman"/>
                <w:sz w:val="18"/>
              </w:rPr>
              <w:t xml:space="preserve"> HDV (BR06)</w:t>
            </w:r>
          </w:p>
        </w:tc>
        <w:tc>
          <w:tcPr>
            <w:tcW w:w="1587" w:type="dxa"/>
          </w:tcPr>
          <w:p w14:paraId="482CD7A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Sequence </w:t>
            </w:r>
            <w:proofErr w:type="spellStart"/>
            <w:r>
              <w:rPr>
                <w:rFonts w:cs="Times New Roman"/>
                <w:sz w:val="18"/>
              </w:rPr>
              <w:t>phân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công</w:t>
            </w:r>
            <w:proofErr w:type="spellEnd"/>
          </w:p>
        </w:tc>
        <w:tc>
          <w:tcPr>
            <w:tcW w:w="1474" w:type="dxa"/>
          </w:tcPr>
          <w:p w14:paraId="7B590464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FrmPhanCongHDV</w:t>
            </w:r>
            <w:proofErr w:type="spellEnd"/>
          </w:p>
        </w:tc>
        <w:tc>
          <w:tcPr>
            <w:tcW w:w="1587" w:type="dxa"/>
          </w:tcPr>
          <w:p w14:paraId="210A666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PhanCongService</w:t>
            </w:r>
            <w:proofErr w:type="spellEnd"/>
          </w:p>
        </w:tc>
        <w:tc>
          <w:tcPr>
            <w:tcW w:w="1928" w:type="dxa"/>
          </w:tcPr>
          <w:p w14:paraId="2707D48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PhanCongHDV</w:t>
            </w:r>
            <w:proofErr w:type="spellEnd"/>
          </w:p>
        </w:tc>
        <w:tc>
          <w:tcPr>
            <w:tcW w:w="1077" w:type="dxa"/>
          </w:tcPr>
          <w:p w14:paraId="7271786A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TC13-TC16</w:t>
            </w:r>
          </w:p>
        </w:tc>
      </w:tr>
      <w:tr w:rsidR="00430786" w14:paraId="2DC9AB26" w14:textId="77777777">
        <w:trPr>
          <w:jc w:val="center"/>
        </w:trPr>
        <w:tc>
          <w:tcPr>
            <w:tcW w:w="1928" w:type="dxa"/>
          </w:tcPr>
          <w:p w14:paraId="634F52F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Thanh </w:t>
            </w:r>
            <w:proofErr w:type="spellStart"/>
            <w:r>
              <w:rPr>
                <w:rFonts w:cs="Times New Roman"/>
                <w:sz w:val="18"/>
              </w:rPr>
              <w:t>toán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sau</w:t>
            </w:r>
            <w:proofErr w:type="spellEnd"/>
            <w:r>
              <w:rPr>
                <w:rFonts w:cs="Times New Roman"/>
                <w:sz w:val="18"/>
              </w:rPr>
              <w:t xml:space="preserve"> tour, </w:t>
            </w:r>
            <w:proofErr w:type="spellStart"/>
            <w:r>
              <w:rPr>
                <w:rFonts w:cs="Times New Roman"/>
                <w:sz w:val="18"/>
              </w:rPr>
              <w:t>khảo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sát</w:t>
            </w:r>
            <w:proofErr w:type="spellEnd"/>
            <w:r>
              <w:rPr>
                <w:rFonts w:cs="Times New Roman"/>
                <w:sz w:val="18"/>
              </w:rPr>
              <w:t xml:space="preserve"> (BR04, BR08)</w:t>
            </w:r>
          </w:p>
        </w:tc>
        <w:tc>
          <w:tcPr>
            <w:tcW w:w="1587" w:type="dxa"/>
          </w:tcPr>
          <w:p w14:paraId="752F9A6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Sequence </w:t>
            </w:r>
            <w:proofErr w:type="spellStart"/>
            <w:r>
              <w:rPr>
                <w:rFonts w:cs="Times New Roman"/>
                <w:sz w:val="18"/>
              </w:rPr>
              <w:t>thanh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toán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khảo</w:t>
            </w:r>
            <w:proofErr w:type="spellEnd"/>
            <w:r>
              <w:rPr>
                <w:rFonts w:cs="Times New Roman"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</w:rPr>
              <w:t>sát</w:t>
            </w:r>
            <w:proofErr w:type="spellEnd"/>
          </w:p>
        </w:tc>
        <w:tc>
          <w:tcPr>
            <w:tcW w:w="1474" w:type="dxa"/>
          </w:tcPr>
          <w:p w14:paraId="3E439A9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FrmKetThucKhaoSat</w:t>
            </w:r>
            <w:proofErr w:type="spellEnd"/>
          </w:p>
        </w:tc>
        <w:tc>
          <w:tcPr>
            <w:tcW w:w="1587" w:type="dxa"/>
          </w:tcPr>
          <w:p w14:paraId="428D803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KetThucService</w:t>
            </w:r>
            <w:proofErr w:type="spellEnd"/>
          </w:p>
        </w:tc>
        <w:tc>
          <w:tcPr>
            <w:tcW w:w="1928" w:type="dxa"/>
          </w:tcPr>
          <w:p w14:paraId="497CD27D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ThanhToanDoan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KhaoSat</w:t>
            </w:r>
            <w:proofErr w:type="spellEnd"/>
          </w:p>
        </w:tc>
        <w:tc>
          <w:tcPr>
            <w:tcW w:w="1077" w:type="dxa"/>
          </w:tcPr>
          <w:p w14:paraId="54A3DFB3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TC17-TC22</w:t>
            </w:r>
          </w:p>
        </w:tc>
      </w:tr>
      <w:tr w:rsidR="00430786" w14:paraId="5CE58E9C" w14:textId="77777777">
        <w:trPr>
          <w:jc w:val="center"/>
        </w:trPr>
        <w:tc>
          <w:tcPr>
            <w:tcW w:w="1928" w:type="dxa"/>
          </w:tcPr>
          <w:p w14:paraId="2CB79178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Lương HDV (BR07)</w:t>
            </w:r>
          </w:p>
        </w:tc>
        <w:tc>
          <w:tcPr>
            <w:tcW w:w="1587" w:type="dxa"/>
          </w:tcPr>
          <w:p w14:paraId="1954791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 xml:space="preserve">Sequence </w:t>
            </w:r>
            <w:proofErr w:type="spellStart"/>
            <w:r>
              <w:rPr>
                <w:rFonts w:cs="Times New Roman"/>
                <w:sz w:val="18"/>
              </w:rPr>
              <w:t>lương</w:t>
            </w:r>
            <w:proofErr w:type="spellEnd"/>
          </w:p>
        </w:tc>
        <w:tc>
          <w:tcPr>
            <w:tcW w:w="1474" w:type="dxa"/>
          </w:tcPr>
          <w:p w14:paraId="58B55E29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FrmLuongThongKe</w:t>
            </w:r>
            <w:proofErr w:type="spellEnd"/>
          </w:p>
        </w:tc>
        <w:tc>
          <w:tcPr>
            <w:tcW w:w="1587" w:type="dxa"/>
          </w:tcPr>
          <w:p w14:paraId="40EA34B2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ThongKeService</w:t>
            </w:r>
            <w:proofErr w:type="spellEnd"/>
          </w:p>
        </w:tc>
        <w:tc>
          <w:tcPr>
            <w:tcW w:w="1928" w:type="dxa"/>
          </w:tcPr>
          <w:p w14:paraId="73F4566B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18"/>
              </w:rPr>
              <w:t>HuongDanVien</w:t>
            </w:r>
            <w:proofErr w:type="spellEnd"/>
            <w:r>
              <w:rPr>
                <w:rFonts w:cs="Times New Roman"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</w:rPr>
              <w:t>PhanCongHDV</w:t>
            </w:r>
            <w:proofErr w:type="spellEnd"/>
          </w:p>
        </w:tc>
        <w:tc>
          <w:tcPr>
            <w:tcW w:w="1077" w:type="dxa"/>
          </w:tcPr>
          <w:p w14:paraId="7FA44B31" w14:textId="77777777" w:rsidR="00430786" w:rsidRDefault="00000000">
            <w:pPr>
              <w:spacing w:after="40" w:line="240" w:lineRule="auto"/>
              <w:rPr>
                <w:rFonts w:cs="Times New Roman"/>
              </w:rPr>
            </w:pPr>
            <w:r>
              <w:rPr>
                <w:rFonts w:cs="Times New Roman"/>
                <w:sz w:val="18"/>
              </w:rPr>
              <w:t>TC23, TC24</w:t>
            </w:r>
          </w:p>
        </w:tc>
      </w:tr>
    </w:tbl>
    <w:p w14:paraId="6D9CE198" w14:textId="77777777" w:rsidR="00430786" w:rsidRDefault="00430786">
      <w:pPr>
        <w:rPr>
          <w:rFonts w:cs="Times New Roman"/>
        </w:rPr>
      </w:pPr>
    </w:p>
    <w:p w14:paraId="368765C7" w14:textId="77777777" w:rsidR="00430786" w:rsidRDefault="00000000">
      <w:pPr>
        <w:pStyle w:val="Heading1"/>
        <w:numPr>
          <w:ilvl w:val="0"/>
          <w:numId w:val="8"/>
        </w:numPr>
      </w:pPr>
      <w:bookmarkStart w:id="38" w:name="_Toc6920"/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luận</w:t>
      </w:r>
      <w:bookmarkEnd w:id="38"/>
      <w:proofErr w:type="spellEnd"/>
    </w:p>
    <w:p w14:paraId="035849F4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</w:t>
      </w:r>
      <w:proofErr w:type="spellEnd"/>
      <w:r>
        <w:rPr>
          <w:rFonts w:cs="Times New Roman"/>
        </w:rPr>
        <w:t xml:space="preserve"> qua </w:t>
      </w:r>
      <w:proofErr w:type="spellStart"/>
      <w:r>
        <w:rPr>
          <w:rFonts w:cs="Times New Roman"/>
        </w:rPr>
        <w:t>đầy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đủ</w:t>
      </w:r>
      <w:proofErr w:type="spellEnd"/>
      <w:r>
        <w:rPr>
          <w:rFonts w:cs="Times New Roman"/>
        </w:rPr>
        <w:t xml:space="preserve"> chu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ty du </w:t>
      </w:r>
      <w:proofErr w:type="spellStart"/>
      <w:r>
        <w:rPr>
          <w:rFonts w:cs="Times New Roman"/>
        </w:rPr>
        <w:t>lịch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8 </w:t>
      </w:r>
      <w:proofErr w:type="spellStart"/>
      <w:r>
        <w:rPr>
          <w:rFonts w:cs="Times New Roman"/>
        </w:rPr>
        <w:t>quy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4 </w:t>
      </w:r>
      <w:proofErr w:type="spellStart"/>
      <w:r>
        <w:rPr>
          <w:rFonts w:cs="Times New Roman"/>
        </w:rPr>
        <w:t>quy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bổ</w:t>
      </w:r>
      <w:proofErr w:type="spellEnd"/>
      <w:r>
        <w:rPr>
          <w:rFonts w:cs="Times New Roman"/>
        </w:rPr>
        <w:t xml:space="preserve"> sung,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bộ</w:t>
      </w:r>
      <w:proofErr w:type="spellEnd"/>
      <w:r>
        <w:rPr>
          <w:rFonts w:cs="Times New Roman"/>
        </w:rPr>
        <w:t xml:space="preserve"> UML </w:t>
      </w:r>
      <w:proofErr w:type="spellStart"/>
      <w:r>
        <w:rPr>
          <w:rFonts w:cs="Times New Roman"/>
        </w:rPr>
        <w:t>trả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đủ</w:t>
      </w:r>
      <w:proofErr w:type="spellEnd"/>
      <w:r>
        <w:rPr>
          <w:rFonts w:cs="Times New Roman"/>
        </w:rPr>
        <w:t xml:space="preserve"> 6 </w:t>
      </w:r>
      <w:proofErr w:type="spellStart"/>
      <w:r>
        <w:rPr>
          <w:rFonts w:cs="Times New Roman"/>
        </w:rPr>
        <w:t>câu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CSDL 16 </w:t>
      </w:r>
      <w:proofErr w:type="spellStart"/>
      <w:r>
        <w:rPr>
          <w:rFonts w:cs="Times New Roman"/>
        </w:rPr>
        <w:t>bảng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WinForms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trúc</w:t>
      </w:r>
      <w:proofErr w:type="spellEnd"/>
      <w:r>
        <w:rPr>
          <w:rFonts w:cs="Times New Roman"/>
        </w:rPr>
        <w:t xml:space="preserve"> UI - Service - Data. Các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ở </w:t>
      </w:r>
      <w:proofErr w:type="spellStart"/>
      <w:r>
        <w:rPr>
          <w:rFonts w:cs="Times New Roman"/>
        </w:rPr>
        <w:t>cả</w:t>
      </w:r>
      <w:proofErr w:type="spellEnd"/>
      <w:r>
        <w:rPr>
          <w:rFonts w:cs="Times New Roman"/>
        </w:rPr>
        <w:t xml:space="preserve"> Service </w:t>
      </w:r>
      <w:proofErr w:type="spellStart"/>
      <w:r>
        <w:rPr>
          <w:rFonts w:cs="Times New Roman"/>
        </w:rPr>
        <w:t>lẫn</w:t>
      </w:r>
      <w:proofErr w:type="spellEnd"/>
      <w:r>
        <w:rPr>
          <w:rFonts w:cs="Times New Roman"/>
        </w:rPr>
        <w:t xml:space="preserve"> CSDL;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transaction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dở</w:t>
      </w:r>
      <w:proofErr w:type="spellEnd"/>
      <w:r>
        <w:rPr>
          <w:rFonts w:cs="Times New Roman"/>
        </w:rPr>
        <w:t xml:space="preserve"> dang.</w:t>
      </w:r>
    </w:p>
    <w:p w14:paraId="6D19D421" w14:textId="77777777" w:rsidR="00430786" w:rsidRDefault="00000000">
      <w:pPr>
        <w:rPr>
          <w:rFonts w:cs="Times New Roman"/>
        </w:rPr>
      </w:pP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mức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cọc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giá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từng</w:t>
      </w:r>
      <w:proofErr w:type="spellEnd"/>
      <w:r>
        <w:rPr>
          <w:rFonts w:cs="Times New Roman"/>
        </w:rPr>
        <w:t xml:space="preserve"> tour, </w:t>
      </w:r>
      <w:proofErr w:type="spellStart"/>
      <w:r>
        <w:rPr>
          <w:rFonts w:cs="Times New Roman"/>
        </w:rPr>
        <w:t>trường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đúng</w:t>
      </w:r>
      <w:proofErr w:type="spellEnd"/>
      <w:r>
        <w:rPr>
          <w:rFonts w:cs="Times New Roman"/>
        </w:rPr>
        <w:t xml:space="preserve"> 12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)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bổ</w:t>
      </w:r>
      <w:proofErr w:type="spellEnd"/>
      <w:r>
        <w:rPr>
          <w:rFonts w:cs="Times New Roman"/>
        </w:rPr>
        <w:t xml:space="preserve"> sung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chỉnh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trò</w:t>
      </w:r>
      <w:proofErr w:type="spellEnd"/>
      <w:r>
        <w:rPr>
          <w:rFonts w:cs="Times New Roman"/>
        </w:rPr>
        <w:t xml:space="preserve">, in </w:t>
      </w:r>
      <w:proofErr w:type="spellStart"/>
      <w:r>
        <w:rPr>
          <w:rFonts w:cs="Times New Roman"/>
        </w:rPr>
        <w:t>phiếu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hóa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kê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>.</w:t>
      </w:r>
    </w:p>
    <w:p w14:paraId="12EBE290" w14:textId="77777777" w:rsidR="00430786" w:rsidRDefault="00430786">
      <w:pPr>
        <w:pStyle w:val="ListBullet"/>
        <w:numPr>
          <w:ilvl w:val="0"/>
          <w:numId w:val="0"/>
        </w:numPr>
        <w:rPr>
          <w:rFonts w:cs="Times New Roman"/>
        </w:rPr>
      </w:pPr>
    </w:p>
    <w:sectPr w:rsidR="00430786">
      <w:footerReference w:type="default" r:id="rId2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30864" w14:textId="77777777" w:rsidR="005E753C" w:rsidRDefault="005E753C">
      <w:pPr>
        <w:spacing w:line="240" w:lineRule="auto"/>
      </w:pPr>
      <w:r>
        <w:separator/>
      </w:r>
    </w:p>
  </w:endnote>
  <w:endnote w:type="continuationSeparator" w:id="0">
    <w:p w14:paraId="294D494B" w14:textId="77777777" w:rsidR="005E753C" w:rsidRDefault="005E7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B65B" w14:textId="77777777" w:rsidR="00430786" w:rsidRDefault="00000000">
    <w:pPr>
      <w:pStyle w:val="Footer"/>
      <w:jc w:val="center"/>
    </w:pPr>
    <w:r>
      <w:fldChar w:fldCharType="begin"/>
    </w:r>
    <w:r>
      <w:instrText>PAGE</w:instrText>
    </w:r>
    <w:r w:rsidR="00F726ED">
      <w:fldChar w:fldCharType="separate"/>
    </w:r>
    <w:r w:rsidR="00F726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33EB7" w14:textId="77777777" w:rsidR="005E753C" w:rsidRDefault="005E753C">
      <w:pPr>
        <w:spacing w:after="0"/>
      </w:pPr>
      <w:r>
        <w:separator/>
      </w:r>
    </w:p>
  </w:footnote>
  <w:footnote w:type="continuationSeparator" w:id="0">
    <w:p w14:paraId="6494B7FA" w14:textId="77777777" w:rsidR="005E753C" w:rsidRDefault="005E75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4DA731"/>
    <w:multiLevelType w:val="singleLevel"/>
    <w:tmpl w:val="074DA731"/>
    <w:lvl w:ilvl="0">
      <w:start w:val="10"/>
      <w:numFmt w:val="decimal"/>
      <w:suff w:val="space"/>
      <w:lvlText w:val="%1."/>
      <w:lvlJc w:val="left"/>
    </w:lvl>
  </w:abstractNum>
  <w:abstractNum w:abstractNumId="7" w15:restartNumberingAfterBreak="0">
    <w:nsid w:val="4CD4A573"/>
    <w:multiLevelType w:val="singleLevel"/>
    <w:tmpl w:val="4CD4A573"/>
    <w:lvl w:ilvl="0">
      <w:start w:val="5"/>
      <w:numFmt w:val="decimal"/>
      <w:suff w:val="space"/>
      <w:lvlText w:val="%1."/>
      <w:lvlJc w:val="left"/>
    </w:lvl>
  </w:abstractNum>
  <w:num w:numId="1" w16cid:durableId="2096197841">
    <w:abstractNumId w:val="5"/>
  </w:num>
  <w:num w:numId="2" w16cid:durableId="1106580158">
    <w:abstractNumId w:val="3"/>
  </w:num>
  <w:num w:numId="3" w16cid:durableId="574782175">
    <w:abstractNumId w:val="2"/>
  </w:num>
  <w:num w:numId="4" w16cid:durableId="1093211477">
    <w:abstractNumId w:val="4"/>
  </w:num>
  <w:num w:numId="5" w16cid:durableId="47919716">
    <w:abstractNumId w:val="1"/>
  </w:num>
  <w:num w:numId="6" w16cid:durableId="711080451">
    <w:abstractNumId w:val="0"/>
  </w:num>
  <w:num w:numId="7" w16cid:durableId="302081870">
    <w:abstractNumId w:val="7"/>
  </w:num>
  <w:num w:numId="8" w16cid:durableId="1933275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0786"/>
    <w:rsid w:val="005E753C"/>
    <w:rsid w:val="00AA1D8D"/>
    <w:rsid w:val="00B47730"/>
    <w:rsid w:val="00CB0664"/>
    <w:rsid w:val="00F726ED"/>
    <w:rsid w:val="00FA5630"/>
    <w:rsid w:val="00FC693F"/>
    <w:rsid w:val="060C3E7B"/>
    <w:rsid w:val="24641BC2"/>
    <w:rsid w:val="361A0D12"/>
    <w:rsid w:val="3A2A0158"/>
    <w:rsid w:val="51DC5E74"/>
    <w:rsid w:val="60BB7C72"/>
    <w:rsid w:val="723061EF"/>
    <w:rsid w:val="7B53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E532C"/>
  <w14:defaultImageDpi w14:val="300"/>
  <w15:docId w15:val="{3F8F98F4-AD80-4AAC-B623-93217C7B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12" w:lineRule="auto"/>
    </w:pPr>
    <w:rPr>
      <w:rFonts w:ascii="Times New Roman" w:eastAsia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</w:style>
  <w:style w:type="paragraph" w:styleId="BodyText2">
    <w:name w:val="Body Text 2"/>
    <w:basedOn w:val="Normal"/>
    <w:link w:val="BodyText2Char"/>
    <w:uiPriority w:val="99"/>
    <w:unhideWhenUsed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semiHidden/>
    <w:unhideWhenUsed/>
    <w:pPr>
      <w:ind w:leftChars="200" w:left="200" w:hangingChars="200" w:hanging="200"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uiPriority w:val="39"/>
    <w:semiHidden/>
    <w:unhideWhenUsed/>
  </w:style>
  <w:style w:type="paragraph" w:styleId="TOC2">
    <w:name w:val="toc 2"/>
    <w:basedOn w:val="Normal"/>
    <w:next w:val="Normal"/>
    <w:uiPriority w:val="39"/>
    <w:semiHidden/>
    <w:unhideWhenUsed/>
    <w:pPr>
      <w:ind w:leftChars="200" w:left="420"/>
    </w:p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3480</Words>
  <Characters>19839</Characters>
  <Application>Microsoft Office Word</Application>
  <DocSecurity>0</DocSecurity>
  <Lines>165</Lines>
  <Paragraphs>46</Paragraphs>
  <ScaleCrop>false</ScaleCrop>
  <Company/>
  <LinksUpToDate>false</LinksUpToDate>
  <CharactersWithSpaces>23273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Dat Nguyen</cp:lastModifiedBy>
  <cp:revision>2</cp:revision>
  <dcterms:created xsi:type="dcterms:W3CDTF">2026-10-09T03:14:00Z</dcterms:created>
  <dcterms:modified xsi:type="dcterms:W3CDTF">2026-10-09T03:14:00Z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eyJoZGlkIjoiMTE5OGRmYjk2NzRjN2YwNTM0YTBhMGViMmU5MWFjOTgifQ==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929E4D35C1B54DFB823A487DF675DCB2_12</vt:lpwstr>
  </property>
</Properties>
</file>